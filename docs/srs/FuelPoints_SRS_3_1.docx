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0FED3">
      <w:pPr>
        <w:keepNext/>
        <w:rPr>
          <w:rFonts w:hint="default" w:ascii="Calibri" w:hAnsi="Calibri" w:cs="Calibri"/>
        </w:rPr>
      </w:pPr>
    </w:p>
    <w:p w14:paraId="446FF181">
      <w:pPr>
        <w:keepNext/>
        <w:rPr>
          <w:rFonts w:hint="default" w:ascii="Calibri" w:hAnsi="Calibri" w:cs="Calibri"/>
        </w:rPr>
      </w:pPr>
    </w:p>
    <w:p w14:paraId="2B21E478">
      <w:pPr>
        <w:spacing w:before="18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7365D"/>
          <w:sz w:val="50"/>
        </w:rPr>
        <w:t>SOFTWARE REQUIREMENTS</w:t>
      </w:r>
      <w:r>
        <w:rPr>
          <w:rFonts w:hint="default" w:ascii="Calibri" w:hAnsi="Calibri" w:cs="Calibri"/>
          <w:b/>
          <w:color w:val="17365D"/>
          <w:sz w:val="50"/>
        </w:rPr>
        <w:br w:type="textWrapping"/>
      </w:r>
      <w:r>
        <w:rPr>
          <w:rFonts w:hint="default" w:ascii="Calibri" w:hAnsi="Calibri" w:cs="Calibri"/>
          <w:b/>
          <w:color w:val="17365D"/>
          <w:sz w:val="50"/>
        </w:rPr>
        <w:t>SPECIFICATION (SRS)</w:t>
      </w:r>
    </w:p>
    <w:p w14:paraId="3B04C2B3">
      <w:pPr>
        <w:spacing w:before="36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F4E79"/>
          <w:sz w:val="60"/>
        </w:rPr>
        <w:t>FuelPoints</w:t>
      </w:r>
    </w:p>
    <w:p w14:paraId="547255F7">
      <w:pPr>
        <w:spacing w:before="24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505050"/>
          <w:sz w:val="28"/>
        </w:rPr>
        <w:t>Верзија 3.1 Implementation Baseline</w:t>
      </w:r>
    </w:p>
    <w:p w14:paraId="5E057D45">
      <w:pPr>
        <w:spacing w:before="20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2"/>
        </w:rPr>
        <w:t>Аутор: Ана Спасојевић</w:t>
      </w:r>
      <w:r>
        <w:rPr>
          <w:rFonts w:hint="default" w:ascii="Calibri" w:hAnsi="Calibri" w:cs="Calibri"/>
          <w:sz w:val="22"/>
        </w:rPr>
        <w:br w:type="textWrapping"/>
      </w:r>
      <w:r>
        <w:rPr>
          <w:rFonts w:hint="default" w:ascii="Calibri" w:hAnsi="Calibri" w:cs="Calibri"/>
          <w:sz w:val="22"/>
        </w:rPr>
        <w:t>Датум: 1. октобар 2026.</w:t>
      </w:r>
      <w:r>
        <w:rPr>
          <w:rFonts w:hint="default" w:ascii="Calibri" w:hAnsi="Calibri" w:cs="Calibri"/>
          <w:sz w:val="22"/>
        </w:rPr>
        <w:br w:type="textWrapping"/>
      </w:r>
    </w:p>
    <w:p w14:paraId="03E93D38">
      <w:pPr>
        <w:rPr>
          <w:rFonts w:hint="default" w:ascii="Calibri" w:hAnsi="Calibri" w:cs="Calibri"/>
          <w:lang w:val="hr-BA"/>
        </w:rPr>
      </w:pPr>
      <w:r>
        <w:rPr>
          <w:rFonts w:hint="default" w:ascii="Calibri" w:hAnsi="Calibri" w:cs="Calibri"/>
        </w:rPr>
        <w:br w:type="page"/>
      </w:r>
    </w:p>
    <w:p w14:paraId="3E6188DF">
      <w:pPr>
        <w:pStyle w:val="2"/>
        <w:rPr>
          <w:rFonts w:hint="default" w:ascii="Calibri" w:hAnsi="Calibri" w:cs="Calibri"/>
        </w:rPr>
      </w:pPr>
      <w:bookmarkStart w:id="0" w:name="_Toc21088"/>
      <w:r>
        <w:rPr>
          <w:rFonts w:hint="default" w:ascii="Calibri" w:hAnsi="Calibri" w:cs="Calibri"/>
        </w:rPr>
        <w:t>Историја верзија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654"/>
      </w:tblGrid>
      <w:tr w14:paraId="7500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0B65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Верзија</w:t>
            </w:r>
          </w:p>
        </w:tc>
        <w:tc>
          <w:tcPr>
            <w:tcW w:w="765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AFD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Опис</w:t>
            </w:r>
          </w:p>
        </w:tc>
      </w:tr>
      <w:tr w14:paraId="56CC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CBCA22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1.0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17B93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Почетна спецификација.</w:t>
            </w:r>
          </w:p>
        </w:tc>
      </w:tr>
      <w:tr w14:paraId="211E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2DDAA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2.0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1AE8B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Проширена спецификација.</w:t>
            </w:r>
          </w:p>
        </w:tc>
      </w:tr>
      <w:tr w14:paraId="5F80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E82937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3.0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C9D436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Формализовани loyalty, security, API и verification модел.</w:t>
            </w:r>
          </w:p>
        </w:tc>
      </w:tr>
      <w:tr w14:paraId="4ABA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BF6E64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3.1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E96A7E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Поједностављени implementation baseline за дипломски рад.</w:t>
            </w:r>
          </w:p>
        </w:tc>
      </w:tr>
    </w:tbl>
    <w:p w14:paraId="51CE224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6CD5C644">
      <w:pPr>
        <w:pStyle w:val="167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Садржај</w:t>
      </w:r>
    </w:p>
    <w:p w14:paraId="38E5BF58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TOC \o "1-2" \h \z \u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_Toc21088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Историја верзија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_Toc21088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F606359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_Toc5666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 УВОД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_Toc5666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3BF4FB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_Toc17471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1.1 Сврха документа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_Toc17471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A536C1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_Toc31343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1.2 Опсег производа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_Toc31343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0F0D7D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_Toc20541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1.3 Функционалности ван опсега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_Toc20541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E02EAE8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_Toc30693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1.4 Дефиниције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_Toc30693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9987C8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_Toc3875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1.5 Правило бодовања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_Toc3875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F0355F6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_Toc17018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 ТЕХНИЧКА АРХИТЕКТУРА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_Toc17018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45D403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_Toc4658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2.1 Компоненте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_Toc4658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5959B0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_Toc9982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2.2 Android App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_Toc9982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1FEC60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_Toc22831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2.3 Loyalty Backend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_Toc22831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CC1090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_Toc15251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2.4 Firebase Emulator Suite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_Toc15251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5988C31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_Toc2416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2.5 POS Simulator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_Toc2416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768856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_Toc24809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2.6 Android QR библиотека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_Toc24809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427D5C4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_Toc30396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 TRUST И AUTHORIZATION МОДЕЛ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_Toc30396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C03619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_Toc574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3.1 Зоне повјерења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_Toc574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A1460F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_Toc21434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3.2 Основни безбједносни принцип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_Toc21434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1155D1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_Toc12912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3.3 Android Backend authentication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_Toc12912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8F2B2A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_Toc20286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3.4 POS authentication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_Toc20286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5A18C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_Toc30382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3.5 Firebase Authentication конфигурација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_Toc30382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1C6EC73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_Toc19653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3.6 Password policy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_Toc19653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D9341AB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_Toc21373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4. КОРИСНИЧКИ ИНТЕРФЕЈС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_Toc21373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383795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_Toc6602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UI-01 — Welcome/Login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_Toc6602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9BF064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_Toc5943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UI-02 — Registration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_Toc5943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AC03F21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_Toc20196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UI-03 — Home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_Toc20196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38E333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_Toc29997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UI-04 — Customer Loyalty QR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_Toc29997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11953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_Toc17109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UI-05 — Purchase History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_Toc17109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CDF9348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_Toc24326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UI-06 — Rewards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_Toc24326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8821E74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_Toc26341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UI-07 — Notifications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_Toc26341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A6E6553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_Toc13861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UI-08 — Settings / Profile / Help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_Toc13861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B7AF952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_Toc24383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5. ACCOUNT LIFECYCLE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_Toc24383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CA8E0E1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_Toc32016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AUTH-01 — Регистрација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_Toc32016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FB2667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_Toc32565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AUTH-02 — Account initialization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_Toc32565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64149F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_Toc12585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AUTH-03 — NOT_INITIALIZED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_Toc12585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79E393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_Toc20624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AUTH-04 — ACTIVE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_Toc20624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8AC2CE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_Toc30536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AUTH-05 — DELETION_IN_PROGRESS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_Toc30536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3D1E80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_Toc17995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AUTH-06 — Session restore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_Toc17995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9698435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_Toc23019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AUTH-07 — Logout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_Toc23019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76432D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_Toc32385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AUTH-08 — Password change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_Toc32385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6E79A4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_Toc3605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AUTH-09 — Forgotten password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_Toc3605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201247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_Toc21572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AUTH-10 — Услови коришћења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_Toc21572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1545BD6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_Toc7200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6. CUSTOMER LOYALTY QR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_Toc7200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97053E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_Toc18878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QR-06 — Прихваћени ризик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_Toc18878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6716490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_Toc29699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 МОДЕЛ LOYALTY БОДОВА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_Toc29699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20319B3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_Toc21451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7.1 Loyalty account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_Toc21451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089D28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_Toc28889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7.2 Инваријанти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_Toc28889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3612D9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_Toc7146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7.3 EARN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_Toc7146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151784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_Toc11705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7.4 RESERVE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_Toc11705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5DB1248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_Toc12860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7.5 REDEEM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_Toc12860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2AC13D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_Toc24081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7.6 RELEASE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_Toc24081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504FEAC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_Toc14563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8. PURCHASE MODEL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_Toc14563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2697FA4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_Toc11819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8.1 Purchase ID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_Toc11819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72964E7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_Toc6921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8.2 ID validation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_Toc6921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56B60C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_Toc5250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8.3 Purchase schema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_Toc5250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99CE533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_Toc13640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8.4 POS input validation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_Toc13640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2378EE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_Toc784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8.5 Server-derived purchase fields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_Toc784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73E61BD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_Toc16988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9. PURCHASE TRANSACTION И НОТИФИКАЦИЈА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_Toc16988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679C893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_Toc8126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9.1 Notification ID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_Toc8126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5B7E39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_Toc13881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9.2 Notification schema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_Toc13881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4F6FC6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_Toc9623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9.3 Crash consistency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_Toc9623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659B027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_Toc17150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10. PURCHASE IDEMPOTENCY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_Toc17150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BBCA27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_Toc23674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10.1 Први request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_Toc23674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0E903F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_Toc24158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10.2 Retry са истим payload-ом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_Toc24158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A657041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_Toc17237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10.3 Retry са различитим payload-ом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_Toc17237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93771C1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_Toc4983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11. LOYALTY LEDGER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_Toc4983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F1E95B1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_Toc10541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12. REWARD CATALOG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_Toc10541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17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7FBBF08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_Toc3115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13. REWARD ISSUE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_Toc3115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17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1941804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_Toc4994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13.1 Reward issue предуслови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_Toc4994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17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B0ADF1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_Toc22135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13.2 Reward issue transaction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_Toc22135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17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0606709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_Toc1242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14. REWARD ISSUE IDEMPOTENCY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_Toc1242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17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AD13C43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_Toc19810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15. VOUCHER MODEL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_Toc19810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CFC07B0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_Toc3174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16. VOUCHER STATE MACHINE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_Toc3174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0C8C8F5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_Toc2676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17. VOUCHER EXPIRY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_Toc2676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F302EE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_Toc4137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18. LAZY RECONCILIATION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_Toc4137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A9F193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_Toc11225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18.1 Reconcile expired voucher-а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_Toc11225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84F7C61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_Toc3342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19. VOUCHER CANCELLATION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_Toc3342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DC90C3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_Toc23701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19.1 Успјешан cancel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_Toc23701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F21B0D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_Toc9405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19.2 Поновљен cancel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_Toc9405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53CA1C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_Toc14205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19.3 Недозвољен cancel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_Toc14205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2F6635C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_Toc20291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20. REDEMPTION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_Toc20291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F3A6B2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_Toc8911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20.1 Redemption request validation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_Toc8911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A068898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_Toc30402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20.2 Redemption idempotency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_Toc30402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6EE3C3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_Toc29079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20.3 Успјешан redemption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_Toc29079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433AB1D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_Toc13757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20.4 Redemption већ искоришћеног voucher-а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_Toc13757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27293C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_Toc16718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20.5 Redemption истеклог ACTIVE voucher-а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_Toc16718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EDFF0FB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_Toc29893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21. IN-APP NOTIFICATIONS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_Toc29893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148151D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_Toc32078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21.1 Notification source of truth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_Toc32078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B84B05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_Toc19091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21.2 Read state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_Toc19091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987B59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_Toc32534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21.3 Нема pagination-а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_Toc32534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EA99035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_Toc22985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22. ОПЦИОНИ FCM PUSH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_Toc22985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A36719D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_Toc14701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23. ACCOUNT DELETION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_Toc14701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9852885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_Toc502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23.1 Delete workflow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_Toc502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75C514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_Toc3562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23.2 Ресурси који се бришу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_Toc3562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0C6182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_Toc10087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23.3 Historical resources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_Toc10087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3C3B5E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_Toc5407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23.4 Resume deletion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_Toc5407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9DA7018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_Toc18796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24. КАНОНСКЕ FIRESTORE КОЛЕКЦИЈЕ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_Toc18796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DB0157A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_Toc28501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 FIRESTORE SECURITY POLICY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_Toc28501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1C272C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_Toc17305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25.1 Основни принцип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_Toc17305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75CA2E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_Toc2438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25.2 users/{uid}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_Toc2438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3B5E4E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_Toc29063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25.3 loyaltyAccounts/{uid}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_Toc29063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BD1272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_Toc18010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25.4 purchases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_Toc18010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3865B47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_Toc13006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25.5 loyaltyLedger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_Toc13006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716638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_Toc14421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25.6 rewardDefinitions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_Toc14421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1A44E7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_Toc25610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25.7 vouchers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_Toc25610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EB89AD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_Toc5441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25.8 notifications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_Toc5441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D237CB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_Toc26888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25.9 Internal collections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_Toc26888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A3AB13D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_Toc27164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25.10 Unknown resources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_Toc27164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3743C2D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_Toc6549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26. BACKEND API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_Toc6549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22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6EBD91D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_Toc15164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27. ERROR CATALOG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_Toc15164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23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75A9639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_Toc11646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28. NON-FUNCTIONAL REQUIREMENTS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_Toc11646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866A58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_Toc23238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NFR-01 — HTTPS и authentication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_Toc23238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9EFC5E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_Toc27065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NFR-02 — POS authentication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_Toc27065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A3DE41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_Toc20395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NFR-03 — Firestore default deny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_Toc20395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3EF0D4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_Toc8161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NFR-04 — Атомичност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_Toc8161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24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E0DC13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_Toc14796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NFR-05 — Идемпотенција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_Toc14796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0C2D14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_Toc23131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NFR-06 — Concurrency и double-spend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_Toc23131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C126D47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_Toc17390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NFR-07 — Secrets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_Toc17390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F31440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_Toc8931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NFR-08 — Cached balance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_Toc8931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60266D8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_Toc31400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NFR-09 — Android compatibility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_Toc31400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7E6AA65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_Toc32345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NFR-10 — Accessibility minimum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_Toc32345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7B90929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_Toc22391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29. API TEST CATALOG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_Toc22391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E3A5D7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_Toc20474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API-T01 — Account init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_Toc20474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EA7D02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_Toc2445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API-T02 — Earn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_Toc2445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2A49FA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_Toc10097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API-T03 — Purchase idempotency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_Toc10097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696C5525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_Toc4643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API-T04 — Purchase conflict/validation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_Toc4643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25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2C2740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_Toc22625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API-T05 — Insufficient reward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_Toc22625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F4ACC4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_Toc28510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API-T06 — Reward reserve/idempotency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_Toc28510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92F5D3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_Toc14538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API-T07 — Reward concurrency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_Toc14538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2EF0B20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_Toc30561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API-T08 — Redemption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_Toc30561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7ABDA2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_Toc30651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API-T09 — Redemption idempotency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_Toc30651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0B7E156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_Toc23619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API-T10 — Expired redemption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_Toc23619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4066ED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_Toc28693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API-T11 — Cancellation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_Toc28693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16D267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_Toc22990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API-T12 — Account deletion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_Toc22990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AED93F0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_Toc12490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30. FIRESTORE RULES TEST CATALOG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_Toc12490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26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5AA4DB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_Toc9293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31. FIRESTORE RULES — НОРМАТИВНА ПОЛИТИКА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_Toc9293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27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A60E42A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_Toc399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32. ACCEPTANCE CRITERIA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_Toc399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28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703E14B4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_Toc7892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33. РИЗИЦИ И ОГРАНИЧЕЊА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_Toc7892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589916CA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_Toc21141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33.1 Static UID QR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_Toc21141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DCCE5EC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_Toc21652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33.2 POS Simulator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_Toc21652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8A978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_Toc30463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33.3 Backend hosting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_Toc30463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A19D4DE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_Toc22004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33.4 Push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_Toc22004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975B1D1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_Toc26665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33.5 Data pseudonymization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_Toc26665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0FB719B8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_Toc24387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34. КОНАЧНИ MVP ОБИМ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_Toc24387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931AC22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_Toc32758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34.1 Обавезне компоненте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_Toc32758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29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84BBAEB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_Toc7753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34.2 Опционо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_Toc7753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28D98D97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_Toc19136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34.3 Приближан UI обим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_Toc19136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16B00CEF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_Toc21753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34.4 Backend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_Toc21753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E20ECD9">
      <w:pPr>
        <w:pStyle w:val="38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_Toc21924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34.5 Главни академски фокус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_Toc21924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358951AF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_Toc19216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35. ЗАКЉУЧАК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_Toc19216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25F4AD2">
      <w:pPr>
        <w:pStyle w:val="37"/>
        <w:tabs>
          <w:tab w:val="right" w:leader="dot" w:pos="9576"/>
        </w:tabs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_Toc17463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ПРИЛОГ A — ТЕХНИЧКЕ РЕФЕРЕНЦЕ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PAGEREF _Toc17463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30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fldChar w:fldCharType="end"/>
      </w:r>
    </w:p>
    <w:p w14:paraId="400DED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end"/>
      </w:r>
    </w:p>
    <w:p w14:paraId="5C5649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7152C539">
      <w:pPr>
        <w:pStyle w:val="2"/>
        <w:rPr>
          <w:rFonts w:hint="default" w:ascii="Calibri" w:hAnsi="Calibri" w:cs="Calibri"/>
        </w:rPr>
      </w:pPr>
      <w:bookmarkStart w:id="1" w:name="_Toc5666"/>
      <w:r>
        <w:rPr>
          <w:rFonts w:hint="default" w:ascii="Calibri" w:hAnsi="Calibri" w:cs="Calibri"/>
        </w:rPr>
        <w:t>1. УВОД</w:t>
      </w:r>
      <w:bookmarkEnd w:id="1"/>
    </w:p>
    <w:p w14:paraId="16FC4C4D">
      <w:pPr>
        <w:pStyle w:val="3"/>
        <w:rPr>
          <w:rFonts w:hint="default" w:ascii="Calibri" w:hAnsi="Calibri" w:cs="Calibri"/>
        </w:rPr>
      </w:pPr>
      <w:bookmarkStart w:id="2" w:name="_Toc17471"/>
      <w:r>
        <w:rPr>
          <w:rFonts w:hint="default" w:ascii="Calibri" w:hAnsi="Calibri" w:cs="Calibri"/>
        </w:rPr>
        <w:t>1.1 Сврха документа</w:t>
      </w:r>
      <w:bookmarkEnd w:id="2"/>
    </w:p>
    <w:p w14:paraId="2773EB5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Овај документ дефинише функционалне и нефункционалне захтјеве FuelPoints MVP система. Верзија 3.1 представља коначни baseline за имплементацију дипломског рада. Обим је ограничен тако да задржи кључне архитектонске и алгоритамске аспекте система: серверску ауторитативност, атомске трансакције, идемпотенцију, concurrency контролу, loyalty ledger, reward voucher state machine и Firestore Security Rules. Функционалности које нису неопходне за ово језгро свјесно су изостављене.</w:t>
      </w:r>
    </w:p>
    <w:p w14:paraId="03388699">
      <w:pPr>
        <w:pStyle w:val="3"/>
        <w:rPr>
          <w:rFonts w:hint="default" w:ascii="Calibri" w:hAnsi="Calibri" w:cs="Calibri"/>
        </w:rPr>
      </w:pPr>
      <w:bookmarkStart w:id="3" w:name="_Toc31343"/>
      <w:r>
        <w:rPr>
          <w:rFonts w:hint="default" w:ascii="Calibri" w:hAnsi="Calibri" w:cs="Calibri"/>
        </w:rPr>
        <w:t>1.2 Опсег производа</w:t>
      </w:r>
      <w:bookmarkEnd w:id="3"/>
    </w:p>
    <w:p w14:paraId="7627663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FuelPoints је Android loyalty систем за кориснике бензинске станице. MVP омогућава:</w:t>
      </w:r>
    </w:p>
    <w:p w14:paraId="114FB66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регистрацију и пријаву корисника;</w:t>
      </w:r>
    </w:p>
    <w:p w14:paraId="490F973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обнову постојеће Auth сесије;</w:t>
      </w:r>
    </w:p>
    <w:p w14:paraId="21BE967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промјену лозинке и password reset;</w:t>
      </w:r>
    </w:p>
    <w:p w14:paraId="7FAAFB0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 корисничког профила;</w:t>
      </w:r>
    </w:p>
    <w:p w14:paraId="6686A74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 loyalty стања;</w:t>
      </w:r>
    </w:p>
    <w:p w14:paraId="7E4BE71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loyalty QR;</w:t>
      </w:r>
    </w:p>
    <w:p w14:paraId="105165B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књижење куповине горива преко POS Simulator-а;</w:t>
      </w:r>
    </w:p>
    <w:p w14:paraId="016D904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аутоматски обрачун бодова;</w:t>
      </w:r>
    </w:p>
    <w:p w14:paraId="4EE4DCC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преглед историје куповина;</w:t>
      </w:r>
    </w:p>
    <w:p w14:paraId="68CF1161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каталог награда;</w:t>
      </w:r>
    </w:p>
    <w:p w14:paraId="32E83C25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издавање reward voucher-а;</w:t>
      </w:r>
    </w:p>
    <w:p w14:paraId="7B0332F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отказивање voucher-а;</w:t>
      </w:r>
    </w:p>
    <w:p w14:paraId="3A44671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истек voucher-а;</w:t>
      </w:r>
    </w:p>
    <w:p w14:paraId="3167278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redemption voucher-а преко POS Simulator-а;</w:t>
      </w:r>
    </w:p>
    <w:p w14:paraId="4CDEB9E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immutable loyalty ledger;</w:t>
      </w:r>
    </w:p>
    <w:p w14:paraId="3E66A21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in-app нотификације;</w:t>
      </w:r>
    </w:p>
    <w:p w14:paraId="203641D5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контролисано брисање корисничког налога;</w:t>
      </w:r>
    </w:p>
    <w:p w14:paraId="53EC058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статички Help/FAQ.</w:t>
      </w:r>
    </w:p>
    <w:p w14:paraId="6801043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Опционално проширење је push достава нотификација преко FCM-а. Push није услов прихватања MVP-а.</w:t>
      </w:r>
    </w:p>
    <w:p w14:paraId="508F6DEC">
      <w:pPr>
        <w:pStyle w:val="3"/>
        <w:rPr>
          <w:rFonts w:hint="default" w:ascii="Calibri" w:hAnsi="Calibri" w:cs="Calibri"/>
        </w:rPr>
      </w:pPr>
      <w:bookmarkStart w:id="4" w:name="_Toc20541"/>
      <w:r>
        <w:rPr>
          <w:rFonts w:hint="default" w:ascii="Calibri" w:hAnsi="Calibri" w:cs="Calibri"/>
        </w:rPr>
        <w:t>1.3 Функционалности ван опсега</w:t>
      </w:r>
      <w:bookmarkEnd w:id="4"/>
    </w:p>
    <w:p w14:paraId="719F51A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iOS апликација;</w:t>
      </w:r>
    </w:p>
    <w:p w14:paraId="26511EA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production POS интеграција;</w:t>
      </w:r>
    </w:p>
    <w:p w14:paraId="6D10898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административни web портал;</w:t>
      </w:r>
    </w:p>
    <w:p w14:paraId="53B5036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платне картице и payment gateway;</w:t>
      </w:r>
    </w:p>
    <w:p w14:paraId="7AEFD165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PAN/CVV;</w:t>
      </w:r>
    </w:p>
    <w:p w14:paraId="166CB61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промјена e-mail адресе;</w:t>
      </w:r>
    </w:p>
    <w:p w14:paraId="303E734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обавезна e-mail верификација;</w:t>
      </w:r>
    </w:p>
    <w:p w14:paraId="24824CE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поновно прихватање нових верзија услова;</w:t>
      </w:r>
    </w:p>
    <w:p w14:paraId="6480CF3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бодовање куповина у маркету;</w:t>
      </w:r>
    </w:p>
    <w:p w14:paraId="7FB934D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екран историје reward voucher-а;</w:t>
      </w:r>
    </w:p>
    <w:p w14:paraId="04949A73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ручна административна корекција бодова;</w:t>
      </w:r>
    </w:p>
    <w:p w14:paraId="63F0267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refund/reversal workflow;</w:t>
      </w:r>
    </w:p>
    <w:p w14:paraId="0078E79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маркетиншке кампање;</w:t>
      </w:r>
    </w:p>
    <w:p w14:paraId="28E41C7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 цијена горива;</w:t>
      </w:r>
    </w:p>
    <w:p w14:paraId="74F1A2C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сложени offline режим;</w:t>
      </w:r>
    </w:p>
    <w:p w14:paraId="211C493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production hosting Backend-а.</w:t>
      </w:r>
    </w:p>
    <w:p w14:paraId="71E291E6">
      <w:pPr>
        <w:pStyle w:val="3"/>
        <w:rPr>
          <w:rFonts w:hint="default" w:ascii="Calibri" w:hAnsi="Calibri" w:cs="Calibri"/>
        </w:rPr>
      </w:pPr>
      <w:bookmarkStart w:id="5" w:name="_Toc30693"/>
      <w:r>
        <w:rPr>
          <w:rFonts w:hint="default" w:ascii="Calibri" w:hAnsi="Calibri" w:cs="Calibri"/>
        </w:rPr>
        <w:t>1.4 Дефиниције</w:t>
      </w:r>
      <w:bookmarkEnd w:id="5"/>
    </w:p>
    <w:p w14:paraId="40B3145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UID: </w:t>
      </w:r>
      <w:r>
        <w:rPr>
          <w:rFonts w:hint="default" w:ascii="Calibri" w:hAnsi="Calibri" w:cs="Calibri"/>
        </w:rPr>
        <w:t>Firebase Authentication user identifier.</w:t>
      </w:r>
    </w:p>
    <w:p w14:paraId="1362A8F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Loyalty Account: </w:t>
      </w:r>
      <w:r>
        <w:rPr>
          <w:rFonts w:hint="default" w:ascii="Calibri" w:hAnsi="Calibri" w:cs="Calibri"/>
        </w:rPr>
        <w:t>Серверски контролисано тренутно стање бодова корисника.</w:t>
      </w:r>
    </w:p>
    <w:p w14:paraId="479207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availablePoints: </w:t>
      </w:r>
      <w:r>
        <w:rPr>
          <w:rFonts w:hint="default" w:ascii="Calibri" w:hAnsi="Calibri" w:cs="Calibri"/>
        </w:rPr>
        <w:t>Бодови који се могу користити за издавање нових награда.</w:t>
      </w:r>
    </w:p>
    <w:p w14:paraId="6814C2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reservedPoints: </w:t>
      </w:r>
      <w:r>
        <w:rPr>
          <w:rFonts w:hint="default" w:ascii="Calibri" w:hAnsi="Calibri" w:cs="Calibri"/>
        </w:rPr>
        <w:t>Бодови резервисани активним reward voucher-има.</w:t>
      </w:r>
    </w:p>
    <w:p w14:paraId="70FFCE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Customer Loyalty QR: </w:t>
      </w:r>
      <w:r>
        <w:rPr>
          <w:rFonts w:hint="default" w:ascii="Calibri" w:hAnsi="Calibri" w:cs="Calibri"/>
        </w:rPr>
        <w:t>QR код који садржи Firebase UID и служи само за идентификацију loyalty налога при куповини.</w:t>
      </w:r>
    </w:p>
    <w:p w14:paraId="1D1A2DA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Reward Voucher QR: </w:t>
      </w:r>
      <w:r>
        <w:rPr>
          <w:rFonts w:hint="default" w:ascii="Calibri" w:hAnsi="Calibri" w:cs="Calibri"/>
        </w:rPr>
        <w:t>QR код са opaque voucherId који се користи за redemption конкретне награде.</w:t>
      </w:r>
    </w:p>
    <w:p w14:paraId="70D6A03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Loyalty Backend: </w:t>
      </w:r>
      <w:r>
        <w:rPr>
          <w:rFonts w:hint="default" w:ascii="Calibri" w:hAnsi="Calibri" w:cs="Calibri"/>
        </w:rPr>
        <w:t>Trusted server компонента која спроводи business rules и једина може директно мијењати критичне loyalty податке.</w:t>
      </w:r>
    </w:p>
    <w:p w14:paraId="1D27909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POS Simulator: </w:t>
      </w:r>
      <w:r>
        <w:rPr>
          <w:rFonts w:hint="default" w:ascii="Calibri" w:hAnsi="Calibri" w:cs="Calibri"/>
        </w:rPr>
        <w:t>Једноставан контролисани клијент који симулира касу бензинске станице.</w:t>
      </w:r>
    </w:p>
    <w:p w14:paraId="65CC942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Ledger: </w:t>
      </w:r>
      <w:r>
        <w:rPr>
          <w:rFonts w:hint="default" w:ascii="Calibri" w:hAnsi="Calibri" w:cs="Calibri"/>
        </w:rPr>
        <w:t>Immutable евиденција сваке промјене loyalty стања.</w:t>
      </w:r>
    </w:p>
    <w:p w14:paraId="4B81990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Idempotency: </w:t>
      </w:r>
      <w:r>
        <w:rPr>
          <w:rFonts w:hint="default" w:ascii="Calibri" w:hAnsi="Calibri" w:cs="Calibri"/>
        </w:rPr>
        <w:t>Својство по којем поновљени исти логички захтјев не производи додатни пословни ефекат.</w:t>
      </w:r>
    </w:p>
    <w:p w14:paraId="7462E7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Server timestamp: </w:t>
      </w:r>
      <w:r>
        <w:rPr>
          <w:rFonts w:hint="default" w:ascii="Calibri" w:hAnsi="Calibri" w:cs="Calibri"/>
        </w:rPr>
        <w:t>Вријеме које одређује Backend/Firebase server environment.</w:t>
      </w:r>
    </w:p>
    <w:p w14:paraId="22882298">
      <w:pPr>
        <w:pStyle w:val="3"/>
        <w:rPr>
          <w:rFonts w:hint="default" w:ascii="Calibri" w:hAnsi="Calibri" w:cs="Calibri"/>
        </w:rPr>
      </w:pPr>
      <w:bookmarkStart w:id="6" w:name="_Toc3875"/>
      <w:r>
        <w:rPr>
          <w:rFonts w:hint="default" w:ascii="Calibri" w:hAnsi="Calibri" w:cs="Calibri"/>
        </w:rPr>
        <w:t>1.5 Правило бодовања</w:t>
      </w:r>
      <w:bookmarkEnd w:id="6"/>
    </w:p>
    <w:p w14:paraId="211E73C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За сваки пуни литар горива корисник добија један бод. Ако је количина горива изражена у милилитрима:</w:t>
      </w:r>
    </w:p>
    <w:p w14:paraId="04AE18AE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earnedPoints = floor(volumeMl / 1000)</w:t>
      </w:r>
    </w:p>
    <w:p w14:paraId="11548EB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900 ml → 0 бодова;</w:t>
      </w:r>
    </w:p>
    <w:p w14:paraId="386C06C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10 000 ml → 10 бодова;</w:t>
      </w:r>
    </w:p>
    <w:p w14:paraId="60DEF22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10 990 ml → 10 бодова;</w:t>
      </w:r>
    </w:p>
    <w:p w14:paraId="62B8A02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42 730 ml → 42 бода.</w:t>
      </w:r>
    </w:p>
    <w:p w14:paraId="18C092E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Бодови су увијек integer.</w:t>
      </w:r>
    </w:p>
    <w:p w14:paraId="79B53783">
      <w:pPr>
        <w:pStyle w:val="2"/>
        <w:rPr>
          <w:rFonts w:hint="default" w:ascii="Calibri" w:hAnsi="Calibri" w:cs="Calibri"/>
        </w:rPr>
      </w:pPr>
      <w:bookmarkStart w:id="7" w:name="_Toc17018"/>
      <w:r>
        <w:rPr>
          <w:rFonts w:hint="default" w:ascii="Calibri" w:hAnsi="Calibri" w:cs="Calibri"/>
        </w:rPr>
        <w:t>2. ТЕХНИЧКА АРХИТЕКТУРА</w:t>
      </w:r>
      <w:bookmarkEnd w:id="7"/>
    </w:p>
    <w:p w14:paraId="7AE7ADEA">
      <w:pPr>
        <w:pStyle w:val="3"/>
        <w:rPr>
          <w:rFonts w:hint="default" w:ascii="Calibri" w:hAnsi="Calibri" w:cs="Calibri"/>
        </w:rPr>
      </w:pPr>
      <w:bookmarkStart w:id="8" w:name="_Toc4658"/>
      <w:r>
        <w:rPr>
          <w:rFonts w:hint="default" w:ascii="Calibri" w:hAnsi="Calibri" w:cs="Calibri"/>
        </w:rPr>
        <w:t>2.1 Компоненте</w:t>
      </w:r>
      <w:bookmarkEnd w:id="8"/>
    </w:p>
    <w:p w14:paraId="75F8FC52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App;</w:t>
      </w:r>
    </w:p>
    <w:p w14:paraId="521A23D2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Loyalty Backend;</w:t>
      </w:r>
    </w:p>
    <w:p w14:paraId="78F9831A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Simulator;</w:t>
      </w:r>
    </w:p>
    <w:p w14:paraId="3E28A93D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 Authentication;</w:t>
      </w:r>
    </w:p>
    <w:p w14:paraId="4FF66597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Cloud Firestore.</w:t>
      </w:r>
    </w:p>
    <w:p w14:paraId="1D463C2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Опционо: Firebase Cloud Messaging (FCM).</w:t>
      </w:r>
    </w:p>
    <w:p w14:paraId="77576D38">
      <w:pPr>
        <w:pStyle w:val="3"/>
        <w:rPr>
          <w:rFonts w:hint="default" w:ascii="Calibri" w:hAnsi="Calibri" w:cs="Calibri"/>
        </w:rPr>
      </w:pPr>
      <w:bookmarkStart w:id="9" w:name="_Toc9982"/>
      <w:r>
        <w:rPr>
          <w:rFonts w:hint="default" w:ascii="Calibri" w:hAnsi="Calibri" w:cs="Calibri"/>
        </w:rPr>
        <w:t>2.2 Android App</w:t>
      </w:r>
      <w:bookmarkEnd w:id="9"/>
    </w:p>
    <w:p w14:paraId="1FDF89C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App је непоуздани клијент у смислу business integrity-ја. Апликација може аутентификовати корисника, читати сопствене дозвољене Firestore податке, мијењати ограничена профилна поља, приказивати customer QR и иницирати Backend операције.</w:t>
      </w:r>
    </w:p>
    <w:p w14:paraId="5F3FAA7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Апликација не смије директно:</w:t>
      </w:r>
    </w:p>
    <w:p w14:paraId="103031B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мијењати број бодова;</w:t>
      </w:r>
    </w:p>
    <w:p w14:paraId="77A7732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креирати потврђену куповину;</w:t>
      </w:r>
    </w:p>
    <w:p w14:paraId="6CA4400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креирати ledger event;</w:t>
      </w:r>
    </w:p>
    <w:p w14:paraId="4B19226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креирати reward voucher;</w:t>
      </w:r>
    </w:p>
    <w:p w14:paraId="7D8C9EC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мијењати voucher status;</w:t>
      </w:r>
    </w:p>
    <w:p w14:paraId="4F3199F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вршити redemption.</w:t>
      </w:r>
    </w:p>
    <w:p w14:paraId="5CBDDDB9">
      <w:pPr>
        <w:pStyle w:val="3"/>
        <w:rPr>
          <w:rFonts w:hint="default" w:ascii="Calibri" w:hAnsi="Calibri" w:cs="Calibri"/>
        </w:rPr>
      </w:pPr>
      <w:bookmarkStart w:id="10" w:name="_Toc22831"/>
      <w:r>
        <w:rPr>
          <w:rFonts w:hint="default" w:ascii="Calibri" w:hAnsi="Calibri" w:cs="Calibri"/>
        </w:rPr>
        <w:t>2.3 Loyalty Backend</w:t>
      </w:r>
      <w:bookmarkEnd w:id="10"/>
    </w:p>
    <w:p w14:paraId="3B4192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Нормативна Backend технологија је Node.js 24 LTS, Express и Firebase Admin SDK. Backend се у MVP development/demo окружењу покреће као локални Node.js процес на развојном рачунару. Production cloud hosting није дио обавезног MVP-а. </w:t>
      </w:r>
      <w:r>
        <w:rPr>
          <w:rFonts w:hint="default" w:ascii="Calibri" w:hAnsi="Calibri" w:cs="Calibri"/>
        </w:rPr>
        <w:t>Cloud Functions for Firebase нису normative deployment target овог MVP-а. Ако би се користиле за production deployment, Firebase project мора бити на Blaze billing плану према тренутним Firebase условима; тај deployment није неопходан за израду и одбрану дипломског рада.</w:t>
      </w:r>
    </w:p>
    <w:p w14:paraId="746EE4C5">
      <w:pPr>
        <w:pStyle w:val="3"/>
        <w:rPr>
          <w:rFonts w:hint="default" w:ascii="Calibri" w:hAnsi="Calibri" w:cs="Calibri"/>
        </w:rPr>
      </w:pPr>
      <w:bookmarkStart w:id="11" w:name="_Toc15251"/>
      <w:r>
        <w:rPr>
          <w:rFonts w:hint="default" w:ascii="Calibri" w:hAnsi="Calibri" w:cs="Calibri"/>
        </w:rPr>
        <w:t>2.4 Firebase Emulator Suite</w:t>
      </w:r>
      <w:bookmarkEnd w:id="11"/>
    </w:p>
    <w:p w14:paraId="3A36FB7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Током развоја и аутоматског тестирања користи се Firebase Emulator Suite за Firestore, Firebase Authentication гдје је практично и Security Rules тестове. Тестови који мијењају податке не смију користити production Firebase project.</w:t>
      </w:r>
    </w:p>
    <w:p w14:paraId="514DC658">
      <w:pPr>
        <w:pStyle w:val="3"/>
        <w:rPr>
          <w:rFonts w:hint="default" w:ascii="Calibri" w:hAnsi="Calibri" w:cs="Calibri"/>
        </w:rPr>
      </w:pPr>
      <w:bookmarkStart w:id="12" w:name="_Toc2416"/>
      <w:r>
        <w:rPr>
          <w:rFonts w:hint="default" w:ascii="Calibri" w:hAnsi="Calibri" w:cs="Calibri"/>
        </w:rPr>
        <w:t>2.5 POS Simulator</w:t>
      </w:r>
      <w:bookmarkEnd w:id="12"/>
    </w:p>
    <w:p w14:paraId="239A728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Simulator треба бити минимална имплементација. Дозвољени облици су једна HTML страница, CLI програм или Postman колекција. Препоручена имплементација је једноставна HTML страница. POS Simulator не мора имати QR scanner; Customer UID се може ручно унијети или копирати са Android QR екрана.</w:t>
      </w:r>
    </w:p>
    <w:p w14:paraId="7D1E8D4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Основна POS форма за куповину садржи loyalty UID, POS transaction ID, количину горива, износ, валуту и вријеме куповине. Redemption форма садржи voucher ID и redemption request ID.</w:t>
      </w:r>
    </w:p>
    <w:p w14:paraId="3A9EAE81">
      <w:pPr>
        <w:pStyle w:val="3"/>
        <w:rPr>
          <w:rFonts w:hint="default" w:ascii="Calibri" w:hAnsi="Calibri" w:cs="Calibri"/>
        </w:rPr>
      </w:pPr>
      <w:bookmarkStart w:id="13" w:name="_Toc24809"/>
      <w:r>
        <w:rPr>
          <w:rFonts w:hint="default" w:ascii="Calibri" w:hAnsi="Calibri" w:cs="Calibri"/>
        </w:rPr>
        <w:t>2.6 Android QR библиотека</w:t>
      </w:r>
      <w:bookmarkEnd w:id="13"/>
    </w:p>
    <w:p w14:paraId="15DEF8B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апликацији је потребна само функција генерисања QR кода. Може се користити ZXing или еквивалентна библиотека. Android MVP не садржи QR scanner.</w:t>
      </w:r>
    </w:p>
    <w:p w14:paraId="13EEC160">
      <w:pPr>
        <w:pStyle w:val="2"/>
        <w:rPr>
          <w:rFonts w:hint="default" w:ascii="Calibri" w:hAnsi="Calibri" w:cs="Calibri"/>
        </w:rPr>
      </w:pPr>
      <w:bookmarkStart w:id="14" w:name="_Toc30396"/>
      <w:r>
        <w:rPr>
          <w:rFonts w:hint="default" w:ascii="Calibri" w:hAnsi="Calibri" w:cs="Calibri"/>
        </w:rPr>
        <w:t>3. TRUST И AUTHORIZATION МОДЕЛ</w:t>
      </w:r>
      <w:bookmarkEnd w:id="14"/>
    </w:p>
    <w:p w14:paraId="75F2EF19">
      <w:pPr>
        <w:pStyle w:val="3"/>
        <w:rPr>
          <w:rFonts w:hint="default" w:ascii="Calibri" w:hAnsi="Calibri" w:cs="Calibri"/>
        </w:rPr>
      </w:pPr>
      <w:bookmarkStart w:id="15" w:name="_Toc574"/>
      <w:r>
        <w:rPr>
          <w:rFonts w:hint="default" w:ascii="Calibri" w:hAnsi="Calibri" w:cs="Calibri"/>
        </w:rPr>
        <w:t>3.1 Зоне повјерења</w:t>
      </w:r>
      <w:bookmarkEnd w:id="15"/>
    </w:p>
    <w:p w14:paraId="15381CF9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App</w:t>
      </w:r>
    </w:p>
    <w:p w14:paraId="415158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Untrusted client. Мора се претпоставити да корисник може модификовати APK, заобићи UI валидацију, ручно конструисати API request, мијењати локални storage и системски сат.</w:t>
      </w:r>
    </w:p>
    <w:p w14:paraId="6122167B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Simulator</w:t>
      </w:r>
    </w:p>
    <w:p w14:paraId="43F621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Controlled client. Trusted је само за POS input податке након успјешне service authentication.</w:t>
      </w:r>
    </w:p>
    <w:p w14:paraId="3EC9DF7A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Loyalty Backend</w:t>
      </w:r>
    </w:p>
    <w:p w14:paraId="658BD3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Trusted business authority.</w:t>
      </w:r>
    </w:p>
    <w:p w14:paraId="50540249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</w:t>
      </w:r>
    </w:p>
    <w:p w14:paraId="66D247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Trusted managed infrastructure.</w:t>
      </w:r>
    </w:p>
    <w:p w14:paraId="54E05D61">
      <w:pPr>
        <w:pStyle w:val="3"/>
        <w:rPr>
          <w:rFonts w:hint="default" w:ascii="Calibri" w:hAnsi="Calibri" w:cs="Calibri"/>
        </w:rPr>
      </w:pPr>
      <w:bookmarkStart w:id="16" w:name="_Toc21434"/>
      <w:r>
        <w:rPr>
          <w:rFonts w:hint="default" w:ascii="Calibri" w:hAnsi="Calibri" w:cs="Calibri"/>
        </w:rPr>
        <w:t>3.2 Основни безбједносни принцип</w:t>
      </w:r>
      <w:bookmarkEnd w:id="16"/>
    </w:p>
    <w:p w14:paraId="02EFAAB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Клијент који контролише крајњи корисник не смије непосредно створити, повећати, резервисати, потрошити или вратити loyalty вриједност.</w:t>
      </w:r>
    </w:p>
    <w:p w14:paraId="10B3F5C4">
      <w:pPr>
        <w:pStyle w:val="3"/>
        <w:rPr>
          <w:rFonts w:hint="default" w:ascii="Calibri" w:hAnsi="Calibri" w:cs="Calibri"/>
        </w:rPr>
      </w:pPr>
      <w:bookmarkStart w:id="17" w:name="_Toc12912"/>
      <w:r>
        <w:rPr>
          <w:rFonts w:hint="default" w:ascii="Calibri" w:hAnsi="Calibri" w:cs="Calibri"/>
        </w:rPr>
        <w:t>3.3 Android Backend authentication</w:t>
      </w:r>
      <w:bookmarkEnd w:id="17"/>
    </w:p>
    <w:p w14:paraId="63FF2E2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Заштићени Android endpoint-и користе Authorization: Bearer &lt;Firebase-ID-token&gt;. Backend верификује token, добија UID из token-а и не прихвата client-supplied UID као user authority.</w:t>
      </w:r>
    </w:p>
    <w:p w14:paraId="670A7072">
      <w:pPr>
        <w:pStyle w:val="3"/>
        <w:rPr>
          <w:rFonts w:hint="default" w:ascii="Calibri" w:hAnsi="Calibri" w:cs="Calibri"/>
        </w:rPr>
      </w:pPr>
      <w:bookmarkStart w:id="18" w:name="_Toc20286"/>
      <w:r>
        <w:rPr>
          <w:rFonts w:hint="default" w:ascii="Calibri" w:hAnsi="Calibri" w:cs="Calibri"/>
        </w:rPr>
        <w:t>3.4 POS authentication</w:t>
      </w:r>
      <w:bookmarkEnd w:id="18"/>
    </w:p>
    <w:p w14:paraId="7E4F4D1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endpoint-и користе header X-POS-API-Key: &lt;secret&gt;. За сваку станицу постоји посебан random API key. Backend configuration садржи мапирање API key → stationId. POS API key се чува у environment variable/configuration secret-у, не смије бити у source repository-ју или Android APK-у и не смије се логовати. stationId се никада не прихвата као ауторитативно поље из POS request body-ја.</w:t>
      </w:r>
    </w:p>
    <w:p w14:paraId="7F612E76">
      <w:pPr>
        <w:pStyle w:val="3"/>
        <w:rPr>
          <w:rFonts w:hint="default" w:ascii="Calibri" w:hAnsi="Calibri" w:cs="Calibri"/>
        </w:rPr>
      </w:pPr>
      <w:bookmarkStart w:id="19" w:name="_Toc30382"/>
      <w:r>
        <w:rPr>
          <w:rFonts w:hint="default" w:ascii="Calibri" w:hAnsi="Calibri" w:cs="Calibri"/>
        </w:rPr>
        <w:t>3.5 Firebase Authentication конфигурација</w:t>
      </w:r>
      <w:bookmarkEnd w:id="19"/>
    </w:p>
    <w:p w14:paraId="56391D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 Authentication користи e-mail/password login. E-mail verification није обавезна у MVP-у. Email Enumeration Protection мора бити укључен. UI при погрешном login-у користи генеричку поруку: „E-mail adresa ili lozinka nisu ispravni.“</w:t>
      </w:r>
    </w:p>
    <w:p w14:paraId="10A26868">
      <w:pPr>
        <w:pStyle w:val="3"/>
        <w:rPr>
          <w:rFonts w:hint="default" w:ascii="Calibri" w:hAnsi="Calibri" w:cs="Calibri"/>
        </w:rPr>
      </w:pPr>
      <w:bookmarkStart w:id="20" w:name="_Toc19653"/>
      <w:r>
        <w:rPr>
          <w:rFonts w:hint="default" w:ascii="Calibri" w:hAnsi="Calibri" w:cs="Calibri"/>
        </w:rPr>
        <w:t>3.6 Password policy</w:t>
      </w:r>
      <w:bookmarkEnd w:id="20"/>
    </w:p>
    <w:p w14:paraId="5AE3C017">
      <w:pPr>
        <w:rPr>
          <w:rFonts w:hint="default" w:ascii="Calibri" w:hAnsi="Calibri" w:cs="Calibri"/>
          <w:lang w:val="hr-BA"/>
        </w:rPr>
      </w:pPr>
      <w:r>
        <w:rPr>
          <w:rFonts w:hint="default" w:ascii="Calibri" w:hAnsi="Calibri" w:cs="Calibri"/>
        </w:rPr>
        <w:t>Firebase Authentication password policy и Android client validation морају користити исто правило: минимум 8 знакова, најмање једно велико слово и најмање једна цифра. Client-side validation служи UX-у; Firebase Auth policy је коначна server-side контрола.</w:t>
      </w:r>
      <w:r>
        <w:rPr>
          <w:rFonts w:hint="default" w:ascii="Calibri" w:hAnsi="Calibri" w:cs="Calibri"/>
          <w:lang w:val="hr-BA"/>
        </w:rPr>
        <w:t xml:space="preserve"> Firebase Authentication password policy мора бити конфигурисан у enforcement режиму Require, тако да server-side authentication слој одбија нову лозинку која не испуњава дефинисану политику.</w:t>
      </w:r>
    </w:p>
    <w:p w14:paraId="3394BA00">
      <w:pPr>
        <w:pStyle w:val="2"/>
        <w:rPr>
          <w:rFonts w:hint="default" w:ascii="Calibri" w:hAnsi="Calibri" w:cs="Calibri"/>
        </w:rPr>
      </w:pPr>
      <w:bookmarkStart w:id="21" w:name="_Toc21373"/>
      <w:r>
        <w:rPr>
          <w:rFonts w:hint="default" w:ascii="Calibri" w:hAnsi="Calibri" w:cs="Calibri"/>
        </w:rPr>
        <w:t>4. КОРИСНИЧКИ ИНТЕРФЕЈС</w:t>
      </w:r>
      <w:bookmarkEnd w:id="21"/>
    </w:p>
    <w:p w14:paraId="3720B12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MVP има приближно осам главних екрана.</w:t>
      </w:r>
    </w:p>
    <w:p w14:paraId="09E5E22D">
      <w:pPr>
        <w:pStyle w:val="3"/>
        <w:rPr>
          <w:rFonts w:hint="default" w:ascii="Calibri" w:hAnsi="Calibri" w:cs="Calibri"/>
        </w:rPr>
      </w:pPr>
      <w:bookmarkStart w:id="22" w:name="_Toc6602"/>
      <w:r>
        <w:rPr>
          <w:rFonts w:hint="default" w:ascii="Calibri" w:hAnsi="Calibri" w:cs="Calibri"/>
        </w:rPr>
        <w:t>UI-01 — Welcome/Login</w:t>
      </w:r>
      <w:bookmarkEnd w:id="22"/>
    </w:p>
    <w:p w14:paraId="62E4ED8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Садржи e-mail, лозинку, Login, Register и Forgotten password.</w:t>
      </w:r>
    </w:p>
    <w:p w14:paraId="647626F0">
      <w:pPr>
        <w:pStyle w:val="3"/>
        <w:rPr>
          <w:rFonts w:hint="default" w:ascii="Calibri" w:hAnsi="Calibri" w:cs="Calibri"/>
        </w:rPr>
      </w:pPr>
      <w:bookmarkStart w:id="23" w:name="_Toc5943"/>
      <w:r>
        <w:rPr>
          <w:rFonts w:hint="default" w:ascii="Calibri" w:hAnsi="Calibri" w:cs="Calibri"/>
        </w:rPr>
        <w:t>UI-02 — Registration</w:t>
      </w:r>
      <w:bookmarkEnd w:id="23"/>
    </w:p>
    <w:p w14:paraId="5C65112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Садржи display name, e-mail, password, password confirmation и прихватање услова. Телефон и датум рођења се не прикупљају.</w:t>
      </w:r>
    </w:p>
    <w:p w14:paraId="4F42E522">
      <w:pPr>
        <w:pStyle w:val="3"/>
        <w:rPr>
          <w:rFonts w:hint="default" w:ascii="Calibri" w:hAnsi="Calibri" w:cs="Calibri"/>
        </w:rPr>
      </w:pPr>
      <w:bookmarkStart w:id="24" w:name="_Toc20196"/>
      <w:r>
        <w:rPr>
          <w:rFonts w:hint="default" w:ascii="Calibri" w:hAnsi="Calibri" w:cs="Calibri"/>
        </w:rPr>
        <w:t>UI-03 — Home</w:t>
      </w:r>
      <w:bookmarkEnd w:id="24"/>
    </w:p>
    <w:p w14:paraId="2BEF4D9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Приказује display name, available points, reserved points ако су &gt;0, offline/stale marker за cached balance и приступ QR-у, purchases, Rewards, Notifications и Settings. При отварању Home-а Android позива voucher reconciliation endpoint.</w:t>
      </w:r>
    </w:p>
    <w:p w14:paraId="3EA41B11">
      <w:pPr>
        <w:pStyle w:val="3"/>
        <w:rPr>
          <w:rFonts w:hint="default" w:ascii="Calibri" w:hAnsi="Calibri" w:cs="Calibri"/>
        </w:rPr>
      </w:pPr>
      <w:bookmarkStart w:id="25" w:name="_Toc29997"/>
      <w:r>
        <w:rPr>
          <w:rFonts w:hint="default" w:ascii="Calibri" w:hAnsi="Calibri" w:cs="Calibri"/>
        </w:rPr>
        <w:t>UI-04 — Customer Loyalty QR</w:t>
      </w:r>
      <w:bookmarkEnd w:id="25"/>
    </w:p>
    <w:p w14:paraId="2EAB915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Приказује QR са Firebase UID-ом и UID као текст испод QR-а. Customer QR није credential нити reward voucher.</w:t>
      </w:r>
    </w:p>
    <w:p w14:paraId="7E0603A9">
      <w:pPr>
        <w:pStyle w:val="3"/>
        <w:rPr>
          <w:rFonts w:hint="default" w:ascii="Calibri" w:hAnsi="Calibri" w:cs="Calibri"/>
        </w:rPr>
      </w:pPr>
      <w:bookmarkStart w:id="26" w:name="_Toc17109"/>
      <w:r>
        <w:rPr>
          <w:rFonts w:hint="default" w:ascii="Calibri" w:hAnsi="Calibri" w:cs="Calibri"/>
        </w:rPr>
        <w:t>UI-05 — Purchase History</w:t>
      </w:r>
      <w:bookmarkEnd w:id="26"/>
    </w:p>
    <w:p w14:paraId="1E8546C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Приказује датум, количину горива, износ, валуту и earned points. Сортирање је occurredAt DESC, 20 записа по страници, cursor pagination само за purchases.</w:t>
      </w:r>
    </w:p>
    <w:p w14:paraId="53530147">
      <w:pPr>
        <w:pStyle w:val="3"/>
        <w:rPr>
          <w:rFonts w:hint="default" w:ascii="Calibri" w:hAnsi="Calibri" w:cs="Calibri"/>
        </w:rPr>
      </w:pPr>
      <w:bookmarkStart w:id="27" w:name="_Toc24326"/>
      <w:r>
        <w:rPr>
          <w:rFonts w:hint="default" w:ascii="Calibri" w:hAnsi="Calibri" w:cs="Calibri"/>
        </w:rPr>
        <w:t>UI-06 — Rewards</w:t>
      </w:r>
      <w:bookmarkEnd w:id="27"/>
    </w:p>
    <w:p w14:paraId="7EAB192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Један екран обухвата reward catalog, eligibility приказ, active voucher-е, reward QR, countdown до expiry-а и cancel action. Не постоји засебан voucher history екран.</w:t>
      </w:r>
    </w:p>
    <w:p w14:paraId="4C7F8B3D">
      <w:pPr>
        <w:pStyle w:val="3"/>
        <w:rPr>
          <w:rFonts w:hint="default" w:ascii="Calibri" w:hAnsi="Calibri" w:cs="Calibri"/>
        </w:rPr>
      </w:pPr>
      <w:bookmarkStart w:id="28" w:name="_Toc26341"/>
      <w:r>
        <w:rPr>
          <w:rFonts w:hint="default" w:ascii="Calibri" w:hAnsi="Calibri" w:cs="Calibri"/>
        </w:rPr>
        <w:t>UI-07 — Notifications</w:t>
      </w:r>
      <w:bookmarkEnd w:id="28"/>
    </w:p>
    <w:p w14:paraId="3B9F30B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Приказује до 50 најновијих in-app notifications. Нема cursor pagination и нема груписања „Данас/Јуче“. Нова notification има readAt = null; отварање поставља readAt.</w:t>
      </w:r>
    </w:p>
    <w:p w14:paraId="6A056054">
      <w:pPr>
        <w:pStyle w:val="3"/>
        <w:rPr>
          <w:rFonts w:hint="default" w:ascii="Calibri" w:hAnsi="Calibri" w:cs="Calibri"/>
        </w:rPr>
      </w:pPr>
      <w:bookmarkStart w:id="29" w:name="_Toc13861"/>
      <w:r>
        <w:rPr>
          <w:rFonts w:hint="default" w:ascii="Calibri" w:hAnsi="Calibri" w:cs="Calibri"/>
        </w:rPr>
        <w:t>UI-08 — Settings / Profile / Help</w:t>
      </w:r>
      <w:bookmarkEnd w:id="29"/>
    </w:p>
    <w:p w14:paraId="3250F3B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Обухвата display name, Auth e-mail као read-only податак, промјену лозинке, password reset link ако је потребно, Help/FAQ, Logout и Delete Account. Промјена e-mail адресе није дио MVP-а.</w:t>
      </w:r>
    </w:p>
    <w:p w14:paraId="4B1833AD">
      <w:pPr>
        <w:pStyle w:val="2"/>
        <w:rPr>
          <w:rFonts w:hint="default" w:ascii="Calibri" w:hAnsi="Calibri" w:cs="Calibri"/>
        </w:rPr>
      </w:pPr>
      <w:bookmarkStart w:id="30" w:name="_Toc24383"/>
      <w:r>
        <w:rPr>
          <w:rFonts w:hint="default" w:ascii="Calibri" w:hAnsi="Calibri" w:cs="Calibri"/>
        </w:rPr>
        <w:t>5. ACCOUNT LIFECYCLE</w:t>
      </w:r>
      <w:bookmarkEnd w:id="30"/>
    </w:p>
    <w:p w14:paraId="52B5F0E6">
      <w:pPr>
        <w:pStyle w:val="3"/>
        <w:rPr>
          <w:rFonts w:hint="default" w:ascii="Calibri" w:hAnsi="Calibri" w:cs="Calibri"/>
        </w:rPr>
      </w:pPr>
      <w:bookmarkStart w:id="31" w:name="_Toc32016"/>
      <w:r>
        <w:rPr>
          <w:rFonts w:hint="default" w:ascii="Calibri" w:hAnsi="Calibri" w:cs="Calibri"/>
        </w:rPr>
        <w:t>AUTH-01 — Регистрација</w:t>
      </w:r>
      <w:bookmarkEnd w:id="31"/>
    </w:p>
    <w:p w14:paraId="7E7708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валидира форму, креира Firebase Auth account, добија ID token и позива POST /api/v1/account/init.</w:t>
      </w:r>
    </w:p>
    <w:p w14:paraId="1743C22F">
      <w:pPr>
        <w:pStyle w:val="3"/>
        <w:rPr>
          <w:rFonts w:hint="default" w:ascii="Calibri" w:hAnsi="Calibri" w:cs="Calibri"/>
        </w:rPr>
      </w:pPr>
      <w:bookmarkStart w:id="32" w:name="_Toc32565"/>
      <w:r>
        <w:rPr>
          <w:rFonts w:hint="default" w:ascii="Calibri" w:hAnsi="Calibri" w:cs="Calibri"/>
        </w:rPr>
        <w:t>AUTH-02 — Account initialization</w:t>
      </w:r>
      <w:bookmarkEnd w:id="32"/>
    </w:p>
    <w:p w14:paraId="615B92F7">
      <w:pPr>
        <w:rPr>
          <w:rFonts w:hint="default" w:ascii="Calibri" w:hAnsi="Calibri" w:cs="Calibri"/>
          <w:lang w:val="hr-BA"/>
        </w:rPr>
      </w:pPr>
      <w:r>
        <w:rPr>
          <w:rFonts w:hint="default" w:ascii="Calibri" w:hAnsi="Calibri" w:cs="Calibri"/>
          <w:lang w:val="hr-BA"/>
        </w:rPr>
        <w:t xml:space="preserve">POST /account/init у једној Firestore transaction креира users/{uid} и loyaltyAccounts/{uid}. Ниједан од ова два документа не смије остати самостално креиран ако transaction не успије.  </w:t>
      </w:r>
    </w:p>
    <w:p w14:paraId="2DD628AE">
      <w:pPr>
        <w:rPr>
          <w:rFonts w:hint="default" w:ascii="Calibri" w:hAnsi="Calibri" w:cs="Calibri"/>
          <w:lang w:val="hr-BA"/>
        </w:rPr>
      </w:pPr>
      <w:r>
        <w:rPr>
          <w:rFonts w:hint="default" w:ascii="Calibri" w:hAnsi="Calibri" w:cs="Calibri"/>
          <w:lang w:val="hr-BA"/>
        </w:rPr>
        <w:t>Канонски users/{uid} документ има облик:</w:t>
      </w:r>
    </w:p>
    <w:p w14:paraId="0FA38FAC">
      <w:pPr>
        <w:rPr>
          <w:rFonts w:hint="default" w:ascii="Calibri" w:hAnsi="Calibri" w:cs="Calibri"/>
          <w:lang w:val="hr-BA"/>
        </w:rPr>
      </w:pPr>
      <w:r>
        <w:rPr>
          <w:rFonts w:hint="default" w:ascii="Calibri" w:hAnsi="Calibri" w:cs="Calibri"/>
          <w:lang w:val="hr-BA"/>
        </w:rPr>
        <w:t xml:space="preserve">{ displayName: string, accountStatus: "ACTIVE" | "DELETION_IN_PROGRESS", createdAt: timestamp, updatedAt: timestamp, acceptedTermsVersion: string, acceptedTermsAt: timestamp }  </w:t>
      </w:r>
    </w:p>
    <w:p w14:paraId="7C736B35">
      <w:pPr>
        <w:rPr>
          <w:rFonts w:hint="default" w:ascii="Calibri" w:hAnsi="Calibri" w:cs="Calibri"/>
          <w:lang w:val="hr-BA"/>
        </w:rPr>
      </w:pPr>
      <w:r>
        <w:rPr>
          <w:rFonts w:hint="default" w:ascii="Calibri" w:hAnsi="Calibri" w:cs="Calibri"/>
          <w:lang w:val="hr-BA"/>
        </w:rPr>
        <w:t>Поља accountStatus, createdAt, acceptedTermsVersion и acceptedTermsAt су server-controlled. Почетно loyalty стање је availablePoints = 0 и reservedPoints = 0</w:t>
      </w:r>
    </w:p>
    <w:p w14:paraId="06C52496">
      <w:pPr>
        <w:pStyle w:val="3"/>
        <w:rPr>
          <w:rFonts w:hint="default" w:ascii="Calibri" w:hAnsi="Calibri" w:cs="Calibri"/>
        </w:rPr>
      </w:pPr>
      <w:bookmarkStart w:id="33" w:name="_Toc12585"/>
      <w:r>
        <w:rPr>
          <w:rFonts w:hint="default" w:ascii="Calibri" w:hAnsi="Calibri" w:cs="Calibri"/>
        </w:rPr>
        <w:t>AUTH-03 — NOT_INITIALIZED</w:t>
      </w:r>
      <w:bookmarkEnd w:id="33"/>
    </w:p>
    <w:p w14:paraId="217F4BE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NOT_INITIALIZED није вриједност Firestore enum-а. Логичко стање значи да Firebase Auth account постоји, али users/{uid} не постоји или account initialization није завршен. Android тада поново покушава /account/init.</w:t>
      </w:r>
    </w:p>
    <w:p w14:paraId="79CC35FC">
      <w:pPr>
        <w:pStyle w:val="3"/>
        <w:rPr>
          <w:rFonts w:hint="default" w:ascii="Calibri" w:hAnsi="Calibri" w:cs="Calibri"/>
        </w:rPr>
      </w:pPr>
      <w:bookmarkStart w:id="34" w:name="_Toc20624"/>
      <w:r>
        <w:rPr>
          <w:rFonts w:hint="default" w:ascii="Calibri" w:hAnsi="Calibri" w:cs="Calibri"/>
        </w:rPr>
        <w:t>AUTH-04 — ACTIVE</w:t>
      </w:r>
      <w:bookmarkEnd w:id="34"/>
    </w:p>
    <w:p w14:paraId="241382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Постојећи users/{uid} са accountStatus = ACTIVE означава оперативан FuelPoints налог.</w:t>
      </w:r>
    </w:p>
    <w:p w14:paraId="3DCB1095">
      <w:pPr>
        <w:pStyle w:val="3"/>
        <w:rPr>
          <w:rFonts w:hint="default" w:ascii="Calibri" w:hAnsi="Calibri" w:cs="Calibri"/>
        </w:rPr>
      </w:pPr>
      <w:bookmarkStart w:id="35" w:name="_Toc30536"/>
      <w:r>
        <w:rPr>
          <w:rFonts w:hint="default" w:ascii="Calibri" w:hAnsi="Calibri" w:cs="Calibri"/>
        </w:rPr>
        <w:t>AUTH-05 — DELETION_IN_PROGRESS</w:t>
      </w:r>
      <w:bookmarkEnd w:id="35"/>
    </w:p>
    <w:p w14:paraId="0C541BA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Када брисање започне, accountStatus = DELETION_IN_PROGRESS. Нове loyalty mutation операције се одбијају. Поновљени DELETE /account наставља исти idempotent cleanup workflow.</w:t>
      </w:r>
    </w:p>
    <w:p w14:paraId="5E91977E">
      <w:pPr>
        <w:pStyle w:val="3"/>
        <w:rPr>
          <w:rFonts w:hint="default" w:ascii="Calibri" w:hAnsi="Calibri" w:cs="Calibri"/>
        </w:rPr>
      </w:pPr>
      <w:bookmarkStart w:id="36" w:name="_Toc17995"/>
      <w:r>
        <w:rPr>
          <w:rFonts w:hint="default" w:ascii="Calibri" w:hAnsi="Calibri" w:cs="Calibri"/>
        </w:rPr>
        <w:t>AUTH-06 — Session restore</w:t>
      </w:r>
      <w:bookmarkEnd w:id="36"/>
    </w:p>
    <w:p w14:paraId="4138882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Firebase Auth session постоји и account је ACTIVE, Android приказује Home без поновног password login-а.</w:t>
      </w:r>
    </w:p>
    <w:p w14:paraId="1A4711AD">
      <w:pPr>
        <w:pStyle w:val="3"/>
        <w:rPr>
          <w:rFonts w:hint="default" w:ascii="Calibri" w:hAnsi="Calibri" w:cs="Calibri"/>
        </w:rPr>
      </w:pPr>
      <w:bookmarkStart w:id="37" w:name="_Toc23019"/>
      <w:r>
        <w:rPr>
          <w:rFonts w:hint="default" w:ascii="Calibri" w:hAnsi="Calibri" w:cs="Calibri"/>
        </w:rPr>
        <w:t>AUTH-07 — Logout</w:t>
      </w:r>
      <w:bookmarkEnd w:id="37"/>
    </w:p>
    <w:p w14:paraId="6251C4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Logout поништава локалну Firebase Auth session и не мијења server data.</w:t>
      </w:r>
    </w:p>
    <w:p w14:paraId="43AA8B63">
      <w:pPr>
        <w:pStyle w:val="3"/>
        <w:rPr>
          <w:rFonts w:hint="default" w:ascii="Calibri" w:hAnsi="Calibri" w:cs="Calibri"/>
        </w:rPr>
      </w:pPr>
      <w:bookmarkStart w:id="38" w:name="_Toc32385"/>
      <w:r>
        <w:rPr>
          <w:rFonts w:hint="default" w:ascii="Calibri" w:hAnsi="Calibri" w:cs="Calibri"/>
        </w:rPr>
        <w:t>AUTH-08 — Password change</w:t>
      </w:r>
      <w:bookmarkEnd w:id="38"/>
    </w:p>
    <w:p w14:paraId="1F9D5C3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Корисник може промијенити лозинку путем Firebase Authentication-а; по потреби се користи recent reauthentication.</w:t>
      </w:r>
    </w:p>
    <w:p w14:paraId="3D0FC9FF">
      <w:pPr>
        <w:pStyle w:val="3"/>
        <w:rPr>
          <w:rFonts w:hint="default" w:ascii="Calibri" w:hAnsi="Calibri" w:cs="Calibri"/>
        </w:rPr>
      </w:pPr>
      <w:bookmarkStart w:id="39" w:name="_Toc3605"/>
      <w:r>
        <w:rPr>
          <w:rFonts w:hint="default" w:ascii="Calibri" w:hAnsi="Calibri" w:cs="Calibri"/>
        </w:rPr>
        <w:t>AUTH-09 — Forgotten password</w:t>
      </w:r>
      <w:bookmarkEnd w:id="39"/>
    </w:p>
    <w:p w14:paraId="39C00DA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 екран може покренути Firebase password reset e-mail flow. FuelPoints Backend не учествује у password reset-у.</w:t>
      </w:r>
    </w:p>
    <w:p w14:paraId="6EEC1B94">
      <w:pPr>
        <w:pStyle w:val="3"/>
        <w:rPr>
          <w:rFonts w:hint="default" w:ascii="Calibri" w:hAnsi="Calibri" w:cs="Calibri"/>
        </w:rPr>
      </w:pPr>
      <w:bookmarkStart w:id="40" w:name="_Toc21572"/>
      <w:r>
        <w:rPr>
          <w:rFonts w:hint="default" w:ascii="Calibri" w:hAnsi="Calibri" w:cs="Calibri"/>
        </w:rPr>
        <w:t>AUTH-10 — Услови коришћења</w:t>
      </w:r>
      <w:bookmarkEnd w:id="40"/>
    </w:p>
    <w:p w14:paraId="177E479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Верзија услова и server timestamp прихватања уписују се приликом /account/init. Не постоји посебан terms-acceptance endpoint; поновно прихватање будућих верзија услова није дио MVP-а.</w:t>
      </w:r>
    </w:p>
    <w:p w14:paraId="1B260511">
      <w:pPr>
        <w:pStyle w:val="2"/>
        <w:rPr>
          <w:rFonts w:hint="default" w:ascii="Calibri" w:hAnsi="Calibri" w:cs="Calibri"/>
        </w:rPr>
      </w:pPr>
      <w:bookmarkStart w:id="41" w:name="_Toc7200"/>
      <w:r>
        <w:rPr>
          <w:rFonts w:hint="default" w:ascii="Calibri" w:hAnsi="Calibri" w:cs="Calibri"/>
        </w:rPr>
        <w:t>6. CUSTOMER LOYALTY QR</w:t>
      </w:r>
      <w:bookmarkEnd w:id="41"/>
    </w:p>
    <w:p w14:paraId="03D4ED1B">
      <w:pPr>
        <w:spacing w:after="8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C4E79"/>
        </w:rPr>
        <w:t xml:space="preserve">QR-01 — </w:t>
      </w:r>
      <w:r>
        <w:rPr>
          <w:rFonts w:hint="default" w:ascii="Calibri" w:hAnsi="Calibri" w:cs="Calibri"/>
        </w:rPr>
        <w:t>Customer QR садржи Firebase UID.</w:t>
      </w:r>
    </w:p>
    <w:p w14:paraId="7FCD16E7">
      <w:pPr>
        <w:spacing w:after="8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C4E79"/>
        </w:rPr>
        <w:t xml:space="preserve">QR-02 — </w:t>
      </w:r>
      <w:r>
        <w:rPr>
          <w:rFonts w:hint="default" w:ascii="Calibri" w:hAnsi="Calibri" w:cs="Calibri"/>
        </w:rPr>
        <w:t>QR се генерише локално.</w:t>
      </w:r>
    </w:p>
    <w:p w14:paraId="07AF4ADB">
      <w:pPr>
        <w:spacing w:after="8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C4E79"/>
        </w:rPr>
        <w:t xml:space="preserve">QR-03 — </w:t>
      </w:r>
      <w:r>
        <w:rPr>
          <w:rFonts w:hint="default" w:ascii="Calibri" w:hAnsi="Calibri" w:cs="Calibri"/>
        </w:rPr>
        <w:t>Без важеће Auth session нема QR-а.</w:t>
      </w:r>
    </w:p>
    <w:p w14:paraId="10666580">
      <w:pPr>
        <w:spacing w:after="8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C4E79"/>
        </w:rPr>
        <w:t xml:space="preserve">QR-04 — </w:t>
      </w:r>
      <w:r>
        <w:rPr>
          <w:rFonts w:hint="default" w:ascii="Calibri" w:hAnsi="Calibri" w:cs="Calibri"/>
        </w:rPr>
        <w:t>Не постоји "guest" QR.</w:t>
      </w:r>
    </w:p>
    <w:p w14:paraId="1F4B194A">
      <w:pPr>
        <w:spacing w:after="8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C4E79"/>
        </w:rPr>
        <w:t xml:space="preserve">QR-05 — </w:t>
      </w:r>
      <w:r>
        <w:rPr>
          <w:rFonts w:hint="default" w:ascii="Calibri" w:hAnsi="Calibri" w:cs="Calibri"/>
        </w:rPr>
        <w:t>UID се приказује и као текст.</w:t>
      </w:r>
    </w:p>
    <w:p w14:paraId="3BAE956D">
      <w:pPr>
        <w:pStyle w:val="3"/>
        <w:rPr>
          <w:rFonts w:hint="default" w:ascii="Calibri" w:hAnsi="Calibri" w:cs="Calibri"/>
        </w:rPr>
      </w:pPr>
      <w:bookmarkStart w:id="42" w:name="_Toc18878"/>
      <w:r>
        <w:rPr>
          <w:rFonts w:hint="default" w:ascii="Calibri" w:hAnsi="Calibri" w:cs="Calibri"/>
        </w:rPr>
        <w:t>QR-06 — Прихваћени ризик</w:t>
      </w:r>
      <w:bookmarkEnd w:id="42"/>
    </w:p>
    <w:p w14:paraId="4D1E86B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Статички Firebase UID није тајна и може бити фотографисан или копиран. Овај ризик се експлицитно прихвата у MVP-у зато што customer QR служи искључиво за кредитирање бодова. Customer QR не може служити за authentication, читање приватних података, издавање reward-а, redemption или трошење бодова.</w:t>
      </w:r>
    </w:p>
    <w:p w14:paraId="37197A8E">
      <w:pPr>
        <w:pStyle w:val="2"/>
        <w:rPr>
          <w:rFonts w:hint="default" w:ascii="Calibri" w:hAnsi="Calibri" w:cs="Calibri"/>
        </w:rPr>
      </w:pPr>
      <w:bookmarkStart w:id="43" w:name="_Toc29699"/>
      <w:r>
        <w:rPr>
          <w:rFonts w:hint="default" w:ascii="Calibri" w:hAnsi="Calibri" w:cs="Calibri"/>
        </w:rPr>
        <w:t>7. МОДЕЛ LOYALTY БОДОВА</w:t>
      </w:r>
      <w:bookmarkEnd w:id="43"/>
    </w:p>
    <w:p w14:paraId="1E116A32">
      <w:pPr>
        <w:pStyle w:val="3"/>
        <w:rPr>
          <w:rFonts w:hint="default" w:ascii="Calibri" w:hAnsi="Calibri" w:cs="Calibri"/>
        </w:rPr>
      </w:pPr>
      <w:bookmarkStart w:id="44" w:name="_Toc21451"/>
      <w:r>
        <w:rPr>
          <w:rFonts w:hint="default" w:ascii="Calibri" w:hAnsi="Calibri" w:cs="Calibri"/>
        </w:rPr>
        <w:t>7.1 Loyalty account</w:t>
      </w:r>
      <w:bookmarkEnd w:id="44"/>
    </w:p>
    <w:p w14:paraId="7BF02F09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availablePoints: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reservedPoints: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createdAt: timestamp,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updatedAt: timestamp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5D5893C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lifetimeEarnedPoints се не користи.</w:t>
      </w:r>
    </w:p>
    <w:p w14:paraId="2ECB7EFF">
      <w:pPr>
        <w:pStyle w:val="3"/>
        <w:rPr>
          <w:rFonts w:hint="default" w:ascii="Calibri" w:hAnsi="Calibri" w:cs="Calibri"/>
        </w:rPr>
      </w:pPr>
      <w:bookmarkStart w:id="45" w:name="_Toc28889"/>
      <w:r>
        <w:rPr>
          <w:rFonts w:hint="default" w:ascii="Calibri" w:hAnsi="Calibri" w:cs="Calibri"/>
        </w:rPr>
        <w:t>7.2 Инваријанти</w:t>
      </w:r>
      <w:bookmarkEnd w:id="45"/>
    </w:p>
    <w:p w14:paraId="73196738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availablePoints &gt;= 0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reservedPoints &gt;= 0</w:t>
      </w:r>
    </w:p>
    <w:p w14:paraId="419FA529">
      <w:pPr>
        <w:pStyle w:val="3"/>
        <w:rPr>
          <w:rFonts w:hint="default" w:ascii="Calibri" w:hAnsi="Calibri" w:cs="Calibri"/>
        </w:rPr>
      </w:pPr>
      <w:bookmarkStart w:id="46" w:name="_Toc7146"/>
      <w:r>
        <w:rPr>
          <w:rFonts w:hint="default" w:ascii="Calibri" w:hAnsi="Calibri" w:cs="Calibri"/>
        </w:rPr>
        <w:t>7.3 EARN</w:t>
      </w:r>
      <w:bookmarkEnd w:id="46"/>
    </w:p>
    <w:p w14:paraId="62BD94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purchase доноси p бодова: availablePoints += p. Ledger event: EARN.</w:t>
      </w:r>
    </w:p>
    <w:p w14:paraId="5615D4D0">
      <w:pPr>
        <w:pStyle w:val="3"/>
        <w:rPr>
          <w:rFonts w:hint="default" w:ascii="Calibri" w:hAnsi="Calibri" w:cs="Calibri"/>
        </w:rPr>
      </w:pPr>
      <w:bookmarkStart w:id="47" w:name="_Toc11705"/>
      <w:r>
        <w:rPr>
          <w:rFonts w:hint="default" w:ascii="Calibri" w:hAnsi="Calibri" w:cs="Calibri"/>
        </w:rPr>
        <w:t>7.4 RESERVE</w:t>
      </w:r>
      <w:bookmarkEnd w:id="47"/>
    </w:p>
    <w:p w14:paraId="5FD8F2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 issue-у reward-а цијене p: availablePoints -= p; reservedPoints += p. Ledger event: REWARD_RESERVE.</w:t>
      </w:r>
    </w:p>
    <w:p w14:paraId="4676FAE8">
      <w:pPr>
        <w:pStyle w:val="3"/>
        <w:rPr>
          <w:rFonts w:hint="default" w:ascii="Calibri" w:hAnsi="Calibri" w:cs="Calibri"/>
        </w:rPr>
      </w:pPr>
      <w:bookmarkStart w:id="48" w:name="_Toc12860"/>
      <w:r>
        <w:rPr>
          <w:rFonts w:hint="default" w:ascii="Calibri" w:hAnsi="Calibri" w:cs="Calibri"/>
        </w:rPr>
        <w:t>7.5 REDEEM</w:t>
      </w:r>
      <w:bookmarkEnd w:id="48"/>
    </w:p>
    <w:p w14:paraId="3AB108A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 успјешном redemption-у: reservedPoints -= p. availablePoints се не мијења. Ledger event: REWARD_REDEEM.</w:t>
      </w:r>
    </w:p>
    <w:p w14:paraId="24020EF2">
      <w:pPr>
        <w:pStyle w:val="3"/>
        <w:rPr>
          <w:rFonts w:hint="default" w:ascii="Calibri" w:hAnsi="Calibri" w:cs="Calibri"/>
        </w:rPr>
      </w:pPr>
      <w:bookmarkStart w:id="49" w:name="_Toc24081"/>
      <w:r>
        <w:rPr>
          <w:rFonts w:hint="default" w:ascii="Calibri" w:hAnsi="Calibri" w:cs="Calibri"/>
        </w:rPr>
        <w:t>7.6 RELEASE</w:t>
      </w:r>
      <w:bookmarkEnd w:id="49"/>
    </w:p>
    <w:p w14:paraId="6FD934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При expiry-у или cancellation-у: reservedPoints -= p; availablePoints += p. Ledger event: REWARD_RELEASE.</w:t>
      </w:r>
    </w:p>
    <w:p w14:paraId="25F45A82">
      <w:pPr>
        <w:pStyle w:val="2"/>
        <w:rPr>
          <w:rFonts w:hint="default" w:ascii="Calibri" w:hAnsi="Calibri" w:cs="Calibri"/>
        </w:rPr>
      </w:pPr>
      <w:bookmarkStart w:id="50" w:name="_Toc14563"/>
      <w:r>
        <w:rPr>
          <w:rFonts w:hint="default" w:ascii="Calibri" w:hAnsi="Calibri" w:cs="Calibri"/>
        </w:rPr>
        <w:t>8. PURCHASE MODEL</w:t>
      </w:r>
      <w:bookmarkEnd w:id="50"/>
    </w:p>
    <w:p w14:paraId="619DB86B">
      <w:pPr>
        <w:pStyle w:val="3"/>
        <w:rPr>
          <w:rFonts w:hint="default" w:ascii="Calibri" w:hAnsi="Calibri" w:cs="Calibri"/>
        </w:rPr>
      </w:pPr>
      <w:bookmarkStart w:id="51" w:name="_Toc11819"/>
      <w:r>
        <w:rPr>
          <w:rFonts w:hint="default" w:ascii="Calibri" w:hAnsi="Calibri" w:cs="Calibri"/>
        </w:rPr>
        <w:t>8.1 Purchase ID</w:t>
      </w:r>
      <w:bookmarkEnd w:id="51"/>
    </w:p>
    <w:p w14:paraId="70958AD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posTransactionId није глобално јединствен између различитих станица. Business identity куповине је (stationId, posTransactionId). Firestore document ID је {stationId}__{posTransactionId}, нпр. SIM01__000184.</w:t>
      </w:r>
    </w:p>
    <w:p w14:paraId="0692895F">
      <w:pPr>
        <w:pStyle w:val="3"/>
        <w:rPr>
          <w:rFonts w:hint="default" w:ascii="Calibri" w:hAnsi="Calibri" w:cs="Calibri"/>
        </w:rPr>
      </w:pPr>
      <w:bookmarkStart w:id="52" w:name="_Toc6921"/>
      <w:r>
        <w:rPr>
          <w:rFonts w:hint="default" w:ascii="Calibri" w:hAnsi="Calibri" w:cs="Calibri"/>
        </w:rPr>
        <w:t>8.2 ID validation</w:t>
      </w:r>
      <w:bookmarkEnd w:id="52"/>
    </w:p>
    <w:p w14:paraId="3679007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stationId и posTransactionId користе само [A-Za-z0-9._-]. Знак / није дозвољен. posTransactionId има 1–64 знака.</w:t>
      </w:r>
    </w:p>
    <w:p w14:paraId="21BDA406">
      <w:pPr>
        <w:pStyle w:val="3"/>
        <w:rPr>
          <w:rFonts w:hint="default" w:ascii="Calibri" w:hAnsi="Calibri" w:cs="Calibri"/>
        </w:rPr>
      </w:pPr>
      <w:bookmarkStart w:id="53" w:name="_Toc5250"/>
      <w:r>
        <w:rPr>
          <w:rFonts w:hint="default" w:ascii="Calibri" w:hAnsi="Calibri" w:cs="Calibri"/>
        </w:rPr>
        <w:t>8.3 Purchase schema</w:t>
      </w:r>
      <w:bookmarkEnd w:id="53"/>
    </w:p>
    <w:p w14:paraId="515EAA8B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uid: string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stationId: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posTransactionId: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volumeMl: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amountMinor: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currency: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earnedPoints: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occurredAt: timestamp,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recordedAt: timestamp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78ABE54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uid може постати null након account deletion pseudonymization-а.</w:t>
      </w:r>
    </w:p>
    <w:p w14:paraId="0CFE6A01">
      <w:pPr>
        <w:pStyle w:val="3"/>
        <w:rPr>
          <w:rFonts w:hint="default" w:ascii="Calibri" w:hAnsi="Calibri" w:cs="Calibri"/>
        </w:rPr>
      </w:pPr>
      <w:bookmarkStart w:id="54" w:name="_Toc13640"/>
      <w:r>
        <w:rPr>
          <w:rFonts w:hint="default" w:ascii="Calibri" w:hAnsi="Calibri" w:cs="Calibri"/>
        </w:rPr>
        <w:t>8.4 POS input validation</w:t>
      </w:r>
      <w:bookmarkEnd w:id="5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294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B953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Поље</w:t>
            </w:r>
          </w:p>
        </w:tc>
        <w:tc>
          <w:tcPr>
            <w:tcW w:w="6803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3B7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Услов</w:t>
            </w:r>
          </w:p>
        </w:tc>
      </w:tr>
      <w:tr w14:paraId="295B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6AA381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loyaltyUid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E0E3F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Мора одговарати постојећем ACTIVE FuelPoints налогу.</w:t>
            </w:r>
          </w:p>
        </w:tc>
      </w:tr>
      <w:tr w14:paraId="138B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9785DA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posTransactionId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AB491D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^[A-Za-z0-9._-]{1,64}$</w:t>
            </w:r>
          </w:p>
        </w:tc>
      </w:tr>
      <w:tr w14:paraId="11B1F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9A07BA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volumeMl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95E781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integer; 1 ≤ volumeMl ≤ 200000</w:t>
            </w:r>
          </w:p>
        </w:tc>
      </w:tr>
      <w:tr w14:paraId="4EC8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D0DFDA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amountMinor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42C984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integer; 0 ≤ amountMinor ≤ 1000000</w:t>
            </w:r>
          </w:p>
        </w:tc>
      </w:tr>
      <w:tr w14:paraId="38C7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1D9B42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currency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2D0A63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whitelist: EUR</w:t>
            </w:r>
          </w:p>
        </w:tc>
      </w:tr>
      <w:tr w14:paraId="312F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8C4953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occurredAt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89619E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Валидан timestamp; не више од 5 минута у будућности у односу на server time.</w:t>
            </w:r>
          </w:p>
        </w:tc>
      </w:tr>
    </w:tbl>
    <w:p w14:paraId="66C6D0A1">
      <w:pPr>
        <w:pStyle w:val="3"/>
        <w:rPr>
          <w:rFonts w:hint="default" w:ascii="Calibri" w:hAnsi="Calibri" w:cs="Calibri"/>
        </w:rPr>
      </w:pPr>
      <w:bookmarkStart w:id="55" w:name="_Toc784"/>
      <w:r>
        <w:rPr>
          <w:rFonts w:hint="default" w:ascii="Calibri" w:hAnsi="Calibri" w:cs="Calibri"/>
        </w:rPr>
        <w:t>8.5 Server-derived purchase fields</w:t>
      </w:r>
      <w:bookmarkEnd w:id="55"/>
    </w:p>
    <w:p w14:paraId="2C79EA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не смије слати као ауторитативна поља stationId, earnedPoints или recordedAt. Backend station ID добија из API key мапе, earned points рачуна из volumeMl и recordedAt поставља као server time.</w:t>
      </w:r>
    </w:p>
    <w:p w14:paraId="08D6568F">
      <w:pPr>
        <w:pStyle w:val="2"/>
        <w:rPr>
          <w:rFonts w:hint="default" w:ascii="Calibri" w:hAnsi="Calibri" w:cs="Calibri"/>
        </w:rPr>
      </w:pPr>
      <w:bookmarkStart w:id="56" w:name="_Toc16988"/>
      <w:r>
        <w:rPr>
          <w:rFonts w:hint="default" w:ascii="Calibri" w:hAnsi="Calibri" w:cs="Calibri"/>
        </w:rPr>
        <w:t>9. PURCHASE TRANSACTION И НОТИФИКАЦИЈА</w:t>
      </w:r>
      <w:bookmarkEnd w:id="56"/>
    </w:p>
    <w:p w14:paraId="611ADC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Успјешна purchase операција мора у једној Firestore transaction креирати или измијенити: purchase, loyalty balance, EARN ledger event и in-app notification.</w:t>
      </w:r>
    </w:p>
    <w:p w14:paraId="7C7284D5">
      <w:pPr>
        <w:pStyle w:val="3"/>
        <w:rPr>
          <w:rFonts w:hint="default" w:ascii="Calibri" w:hAnsi="Calibri" w:cs="Calibri"/>
        </w:rPr>
      </w:pPr>
      <w:bookmarkStart w:id="57" w:name="_Toc8126"/>
      <w:r>
        <w:rPr>
          <w:rFonts w:hint="default" w:ascii="Calibri" w:hAnsi="Calibri" w:cs="Calibri"/>
        </w:rPr>
        <w:t>9.1 Notification ID</w:t>
      </w:r>
      <w:bookmarkEnd w:id="57"/>
    </w:p>
    <w:p w14:paraId="10BDA26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Points-earned notification користи deterministic ID: earn_{purchaseId}. Примјер: earn_SIM01__000184.</w:t>
      </w:r>
    </w:p>
    <w:p w14:paraId="40E638C5">
      <w:pPr>
        <w:pStyle w:val="3"/>
        <w:rPr>
          <w:rFonts w:hint="default" w:ascii="Calibri" w:hAnsi="Calibri" w:cs="Calibri"/>
        </w:rPr>
      </w:pPr>
      <w:bookmarkStart w:id="58" w:name="_Toc13881"/>
      <w:r>
        <w:rPr>
          <w:rFonts w:hint="default" w:ascii="Calibri" w:hAnsi="Calibri" w:cs="Calibri"/>
        </w:rPr>
        <w:t>9.2 Notification schema</w:t>
      </w:r>
      <w:bookmarkEnd w:id="58"/>
    </w:p>
    <w:p w14:paraId="35B4ED07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uid: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type: "POINTS_EARNED",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title: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body: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createdAt: timestamp,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readAt: timestamp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relatedPurchaseId: string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2E22372B">
      <w:pPr>
        <w:pStyle w:val="3"/>
        <w:rPr>
          <w:rFonts w:hint="default" w:ascii="Calibri" w:hAnsi="Calibri" w:cs="Calibri"/>
        </w:rPr>
      </w:pPr>
      <w:bookmarkStart w:id="59" w:name="_Toc9623"/>
      <w:r>
        <w:rPr>
          <w:rFonts w:hint="default" w:ascii="Calibri" w:hAnsi="Calibri" w:cs="Calibri"/>
        </w:rPr>
        <w:t>9.3 Crash consistency</w:t>
      </w:r>
      <w:bookmarkEnd w:id="59"/>
    </w:p>
    <w:p w14:paraId="68D58B0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 не може бити commit-ован без in-app notification-а;</w:t>
      </w:r>
    </w:p>
    <w:p w14:paraId="16AAEA1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server crash одмах након commit-а не губи notification;</w:t>
      </w:r>
    </w:p>
    <w:p w14:paraId="3A1E3B5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duplicate POS request не креира другу notification.</w:t>
      </w:r>
    </w:p>
    <w:p w14:paraId="1399826F">
      <w:pPr>
        <w:pStyle w:val="2"/>
        <w:rPr>
          <w:rFonts w:hint="default" w:ascii="Calibri" w:hAnsi="Calibri" w:cs="Calibri"/>
        </w:rPr>
      </w:pPr>
      <w:bookmarkStart w:id="60" w:name="_Toc17150"/>
      <w:r>
        <w:rPr>
          <w:rFonts w:hint="default" w:ascii="Calibri" w:hAnsi="Calibri" w:cs="Calibri"/>
        </w:rPr>
        <w:t>10. PURCHASE IDEMPOTENCY</w:t>
      </w:r>
      <w:bookmarkEnd w:id="60"/>
    </w:p>
    <w:p w14:paraId="5235D540">
      <w:pPr>
        <w:pStyle w:val="3"/>
        <w:rPr>
          <w:rFonts w:hint="default" w:ascii="Calibri" w:hAnsi="Calibri" w:cs="Calibri"/>
        </w:rPr>
      </w:pPr>
      <w:bookmarkStart w:id="61" w:name="_Toc23674"/>
      <w:r>
        <w:rPr>
          <w:rFonts w:hint="default" w:ascii="Calibri" w:hAnsi="Calibri" w:cs="Calibri"/>
        </w:rPr>
        <w:t>10.1 Први request</w:t>
      </w:r>
      <w:bookmarkEnd w:id="61"/>
    </w:p>
    <w:p w14:paraId="7B55B51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purchase document не постоји, Backend валидира податке, креира purchase, додјељује бодове, креира ledger и notification.</w:t>
      </w:r>
    </w:p>
    <w:p w14:paraId="7BA1DCAE">
      <w:pPr>
        <w:pStyle w:val="3"/>
        <w:rPr>
          <w:rFonts w:hint="default" w:ascii="Calibri" w:hAnsi="Calibri" w:cs="Calibri"/>
        </w:rPr>
      </w:pPr>
      <w:bookmarkStart w:id="62" w:name="_Toc24158"/>
      <w:r>
        <w:rPr>
          <w:rFonts w:hint="default" w:ascii="Calibri" w:hAnsi="Calibri" w:cs="Calibri"/>
        </w:rPr>
        <w:t>10.2 Retry са истим payload-ом</w:t>
      </w:r>
      <w:bookmarkEnd w:id="62"/>
    </w:p>
    <w:p w14:paraId="69A6B47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исти (stationId, posTransactionId) већ постоји и business payload одговара оригиналном request-у, Backend враћа резултат прве операције. Нема новог EARN-а.</w:t>
      </w:r>
    </w:p>
    <w:p w14:paraId="1AC0D913">
      <w:pPr>
        <w:pStyle w:val="3"/>
        <w:rPr>
          <w:rFonts w:hint="default" w:ascii="Calibri" w:hAnsi="Calibri" w:cs="Calibri"/>
        </w:rPr>
      </w:pPr>
      <w:bookmarkStart w:id="63" w:name="_Toc17237"/>
      <w:r>
        <w:rPr>
          <w:rFonts w:hint="default" w:ascii="Calibri" w:hAnsi="Calibri" w:cs="Calibri"/>
        </w:rPr>
        <w:t>10.3 Retry са различитим payload-ом</w:t>
      </w:r>
      <w:bookmarkEnd w:id="63"/>
    </w:p>
    <w:p w14:paraId="0D5D28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Исти (stationId, posTransactionId) са различитим UID, volume, amount или currency даје 409 IDEMPOTENCY_CONFLICT.</w:t>
      </w:r>
    </w:p>
    <w:p w14:paraId="5F1D66BF">
      <w:pPr>
        <w:pStyle w:val="2"/>
        <w:rPr>
          <w:rFonts w:hint="default" w:ascii="Calibri" w:hAnsi="Calibri" w:cs="Calibri"/>
        </w:rPr>
      </w:pPr>
      <w:bookmarkStart w:id="64" w:name="_Toc4983"/>
      <w:r>
        <w:rPr>
          <w:rFonts w:hint="default" w:ascii="Calibri" w:hAnsi="Calibri" w:cs="Calibri"/>
        </w:rPr>
        <w:t>11. LOYALTY LEDGER</w:t>
      </w:r>
      <w:bookmarkEnd w:id="64"/>
    </w:p>
    <w:p w14:paraId="61497AA9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uid: string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type: "EARN" | "REWARD_RESERVE" | "REWARD_REDEEM" | "REWARD_RELEASE",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deltaAvailable: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deltaReserved: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availableAfter: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reservedAfter: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purchaseId: string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voucherId: string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createdAt: timestamp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11659B2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Ledger је immutable. Android нема direct read нити write приступ ledger-у. Ledger је Backend/audit ресурс. Након account deletion-а uid се поставља на null.</w:t>
      </w:r>
    </w:p>
    <w:p w14:paraId="7CD51126">
      <w:pPr>
        <w:pStyle w:val="2"/>
        <w:rPr>
          <w:rFonts w:hint="default" w:ascii="Calibri" w:hAnsi="Calibri" w:cs="Calibri"/>
        </w:rPr>
      </w:pPr>
      <w:bookmarkStart w:id="65" w:name="_Toc10541"/>
      <w:r>
        <w:rPr>
          <w:rFonts w:hint="default" w:ascii="Calibri" w:hAnsi="Calibri" w:cs="Calibri"/>
        </w:rPr>
        <w:t>12. REWARD CATALOG</w:t>
      </w:r>
      <w:bookmarkEnd w:id="65"/>
    </w:p>
    <w:p w14:paraId="37DB4A40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displayName: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costPoints: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active: boolean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1701"/>
      </w:tblGrid>
      <w:tr w14:paraId="03F9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C051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Reward ID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FEE6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Назив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EF92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Cost</w:t>
            </w:r>
          </w:p>
        </w:tc>
      </w:tr>
      <w:tr w14:paraId="3BF3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4C8F0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CAR_WASH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05275F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Бесплатно прање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1C9A0D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</w:p>
        </w:tc>
      </w:tr>
      <w:tr w14:paraId="385A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772361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SHOWER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F859B3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Бесплатан туш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AAD345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</w:t>
            </w:r>
          </w:p>
        </w:tc>
      </w:tr>
    </w:tbl>
    <w:p w14:paraId="6972EC5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може читати каталог. Android не може мијењати cost.</w:t>
      </w:r>
    </w:p>
    <w:p w14:paraId="44487530">
      <w:pPr>
        <w:pStyle w:val="2"/>
        <w:rPr>
          <w:rFonts w:hint="default" w:ascii="Calibri" w:hAnsi="Calibri" w:cs="Calibri"/>
        </w:rPr>
      </w:pPr>
      <w:bookmarkStart w:id="66" w:name="_Toc3115"/>
      <w:r>
        <w:rPr>
          <w:rFonts w:hint="default" w:ascii="Calibri" w:hAnsi="Calibri" w:cs="Calibri"/>
        </w:rPr>
        <w:t>13. REWARD ISSUE</w:t>
      </w:r>
      <w:bookmarkEnd w:id="66"/>
    </w:p>
    <w:p w14:paraId="65EC2BD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Endpoint: POST /api/v1/rewards/{rewardId}/issue</w:t>
      </w:r>
    </w:p>
    <w:p w14:paraId="06162A4E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"requestId": "UUID"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15BFA75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requestId мора бити UUID v4 који Android генерише једном за један логички reward-issue покушај. Retry истог логичког захтјева мора поново користити исти requestId; нови кориснички покушај мора добити нови requestId.</w:t>
      </w:r>
      <w:r>
        <w:rPr>
          <w:rFonts w:hint="default" w:ascii="Calibri" w:hAnsi="Calibri" w:cs="Calibri"/>
          <w:lang w:val="hr-BA"/>
        </w:rPr>
        <w:t xml:space="preserve"> </w:t>
      </w:r>
      <w:r>
        <w:rPr>
          <w:rFonts w:hint="default" w:ascii="Calibri" w:hAnsi="Calibri" w:cs="Calibri"/>
        </w:rPr>
        <w:t>Backend сам одређује UID, cost, voucher ID, status и timestamps.</w:t>
      </w:r>
    </w:p>
    <w:p w14:paraId="4CFC5A9D">
      <w:pPr>
        <w:pStyle w:val="3"/>
        <w:rPr>
          <w:rFonts w:hint="default" w:ascii="Calibri" w:hAnsi="Calibri" w:cs="Calibri"/>
        </w:rPr>
      </w:pPr>
      <w:bookmarkStart w:id="67" w:name="_Toc4994"/>
      <w:r>
        <w:rPr>
          <w:rFonts w:hint="default" w:ascii="Calibri" w:hAnsi="Calibri" w:cs="Calibri"/>
        </w:rPr>
        <w:t>13.1 Reward issue предуслови</w:t>
      </w:r>
      <w:bookmarkEnd w:id="67"/>
    </w:p>
    <w:p w14:paraId="15A6CF7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account је ACTIVE;</w:t>
      </w:r>
    </w:p>
    <w:p w14:paraId="7091877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reward постоји;</w:t>
      </w:r>
    </w:p>
    <w:p w14:paraId="7DB1EA0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reward је active;</w:t>
      </w:r>
    </w:p>
    <w:p w14:paraId="1C8CE19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expired vouchers су reconcile-овани;</w:t>
      </w:r>
    </w:p>
    <w:p w14:paraId="5DDF2345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availablePoints &gt;= costPoints.</w:t>
      </w:r>
    </w:p>
    <w:p w14:paraId="1DF82A36">
      <w:pPr>
        <w:pStyle w:val="3"/>
        <w:rPr>
          <w:rFonts w:hint="default" w:ascii="Calibri" w:hAnsi="Calibri" w:cs="Calibri"/>
        </w:rPr>
      </w:pPr>
      <w:bookmarkStart w:id="68" w:name="_Toc22135"/>
      <w:r>
        <w:rPr>
          <w:rFonts w:hint="default" w:ascii="Calibri" w:hAnsi="Calibri" w:cs="Calibri"/>
        </w:rPr>
        <w:t>13.2 Reward issue transaction</w:t>
      </w:r>
      <w:bookmarkEnd w:id="68"/>
    </w:p>
    <w:p w14:paraId="34AAF270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availablePoints -= cost;</w:t>
      </w:r>
    </w:p>
    <w:p w14:paraId="5ABE0287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reservedPoints += cost;</w:t>
      </w:r>
    </w:p>
    <w:p w14:paraId="4537458A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 се ACTIVE voucher;</w:t>
      </w:r>
    </w:p>
    <w:p w14:paraId="32E42974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 се REWARD_RESERVE;</w:t>
      </w:r>
    </w:p>
    <w:p w14:paraId="27310F15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 се reward idempotency mapping.</w:t>
      </w:r>
    </w:p>
    <w:p w14:paraId="0656100C">
      <w:pPr>
        <w:pStyle w:val="2"/>
        <w:rPr>
          <w:rFonts w:hint="default" w:ascii="Calibri" w:hAnsi="Calibri" w:cs="Calibri"/>
        </w:rPr>
      </w:pPr>
      <w:bookmarkStart w:id="69" w:name="_Toc1242"/>
      <w:r>
        <w:rPr>
          <w:rFonts w:hint="default" w:ascii="Calibri" w:hAnsi="Calibri" w:cs="Calibri"/>
        </w:rPr>
        <w:t>14. REWARD ISSUE IDEMPOTENCY</w:t>
      </w:r>
      <w:bookmarkEnd w:id="69"/>
    </w:p>
    <w:p w14:paraId="257B21C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Internal resource: rewardRequests/{requestKey}. requestKey се може формирати као SHA-256(uid + ":" + requestId).</w:t>
      </w:r>
    </w:p>
    <w:p w14:paraId="4832F8B5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uid: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requestId: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rewardId: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voucherId: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createdAt: timestamp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51C4308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Исти (uid, requestId) враћа исти voucher и не резервише бодове други пут. Исти request ID за други reward даје 409 IDEMPOTENCY_CONFLICT.</w:t>
      </w:r>
    </w:p>
    <w:p w14:paraId="23C3F053">
      <w:pPr>
        <w:pStyle w:val="2"/>
        <w:numPr>
          <w:ilvl w:val="0"/>
          <w:numId w:val="7"/>
        </w:numPr>
        <w:rPr>
          <w:rFonts w:hint="default" w:ascii="Calibri" w:hAnsi="Calibri" w:cs="Calibri"/>
        </w:rPr>
      </w:pPr>
      <w:bookmarkStart w:id="70" w:name="_Toc19810"/>
      <w:r>
        <w:rPr>
          <w:rFonts w:hint="default" w:ascii="Calibri" w:hAnsi="Calibri" w:cs="Calibri"/>
        </w:rPr>
        <w:t>VOUCHER MODEL</w:t>
      </w:r>
      <w:bookmarkEnd w:id="70"/>
    </w:p>
    <w:p w14:paraId="5D107850">
      <w:pPr>
        <w:numPr>
          <w:numId w:val="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voucherId генерише искључиво Loyalty Backend помоћу криптографски безбједног генератора случајних вриједности. Идентификатор мора бити opaque и имати најмање 128 бита ентропије. Android и POS не смију бирати voucherId.</w:t>
      </w:r>
    </w:p>
    <w:p w14:paraId="22CB80CF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uid: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rewardId: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costPoints: integer,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status: "ACTIVE" | "REDEEMED" | "EXPIRED" | "CANCELLED",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issuedAt: timestamp,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expiresAt: timestamp,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redeemedAt: timestamp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cancelledAt: timestamp | null,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redeemedAtStationId: string | null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7DA993B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requestId није неопходно поље на voucher-у; idempotency mapping је у rewardRequests.</w:t>
      </w:r>
    </w:p>
    <w:p w14:paraId="4A6C4016">
      <w:pPr>
        <w:pStyle w:val="2"/>
        <w:rPr>
          <w:rFonts w:hint="default" w:ascii="Calibri" w:hAnsi="Calibri" w:cs="Calibri"/>
        </w:rPr>
      </w:pPr>
      <w:bookmarkStart w:id="71" w:name="_Toc3174"/>
      <w:r>
        <w:rPr>
          <w:rFonts w:hint="default" w:ascii="Calibri" w:hAnsi="Calibri" w:cs="Calibri"/>
        </w:rPr>
        <w:t>16. VOUCHER STATE MACHINE</w:t>
      </w:r>
      <w:bookmarkEnd w:id="71"/>
    </w:p>
    <w:p w14:paraId="43EF578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Почетно стање је ACTIVE. Дозвољени прелази су ACTIVE → REDEEMED, ACTIVE → EXPIRED и ACTIVE → CANCELLED. Терминална стања се не напуштају.</w:t>
      </w:r>
    </w:p>
    <w:p w14:paraId="04A59DE6">
      <w:pPr>
        <w:pStyle w:val="2"/>
        <w:rPr>
          <w:rFonts w:hint="default" w:ascii="Calibri" w:hAnsi="Calibri" w:cs="Calibri"/>
        </w:rPr>
      </w:pPr>
      <w:bookmarkStart w:id="72" w:name="_Toc2676"/>
      <w:r>
        <w:rPr>
          <w:rFonts w:hint="default" w:ascii="Calibri" w:hAnsi="Calibri" w:cs="Calibri"/>
        </w:rPr>
        <w:t>17. VOUCHER EXPIRY</w:t>
      </w:r>
      <w:bookmarkEnd w:id="72"/>
    </w:p>
    <w:p w14:paraId="09F58F6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Voucher важи 15 минута. Backend поставља expiresAt = issuedAt + 15 min. Локални Android сат није authority.</w:t>
      </w:r>
    </w:p>
    <w:p w14:paraId="74750A0F">
      <w:pPr>
        <w:pStyle w:val="2"/>
        <w:rPr>
          <w:rFonts w:hint="default" w:ascii="Calibri" w:hAnsi="Calibri" w:cs="Calibri"/>
        </w:rPr>
      </w:pPr>
      <w:bookmarkStart w:id="73" w:name="_Toc4137"/>
      <w:r>
        <w:rPr>
          <w:rFonts w:hint="default" w:ascii="Calibri" w:hAnsi="Calibri" w:cs="Calibri"/>
        </w:rPr>
        <w:t>18. LAZY RECONCILIATION</w:t>
      </w:r>
      <w:bookmarkEnd w:id="73"/>
    </w:p>
    <w:p w14:paraId="0C6A47D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Reconciliation се покреће при отварању Home-а, интерно прије reward issue-а и при redemption-у конкретног voucher-а. Account-level endpoint је POST /api/v1/account/vouchers/reconcile.</w:t>
      </w:r>
    </w:p>
    <w:p w14:paraId="2BEAD5A6">
      <w:pPr>
        <w:pStyle w:val="3"/>
        <w:rPr>
          <w:rFonts w:hint="default" w:ascii="Calibri" w:hAnsi="Calibri" w:cs="Calibri"/>
        </w:rPr>
      </w:pPr>
      <w:bookmarkStart w:id="74" w:name="_Toc11225"/>
      <w:r>
        <w:rPr>
          <w:rFonts w:hint="default" w:ascii="Calibri" w:hAnsi="Calibri" w:cs="Calibri"/>
        </w:rPr>
        <w:t>18.1 Reconcile expired voucher-а</w:t>
      </w:r>
      <w:bookmarkEnd w:id="74"/>
    </w:p>
    <w:p w14:paraId="0AE1FF4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За сваки ACTIVE voucher за који је serverTime &gt;= expiresAt, у једној transaction се врши ACTIVE → EXPIRED, reservedPoints -= costPoints, availablePoints += costPoints и креира REWARD_RELEASE. Release се дешава највише једном.</w:t>
      </w:r>
    </w:p>
    <w:p w14:paraId="3B10FBDD">
      <w:pPr>
        <w:pStyle w:val="2"/>
        <w:rPr>
          <w:rFonts w:hint="default" w:ascii="Calibri" w:hAnsi="Calibri" w:cs="Calibri"/>
        </w:rPr>
      </w:pPr>
      <w:bookmarkStart w:id="75" w:name="_Toc3342"/>
      <w:r>
        <w:rPr>
          <w:rFonts w:hint="default" w:ascii="Calibri" w:hAnsi="Calibri" w:cs="Calibri"/>
        </w:rPr>
        <w:t>19. VOUCHER CANCELLATION</w:t>
      </w:r>
      <w:bookmarkEnd w:id="75"/>
    </w:p>
    <w:p w14:paraId="1E5E9EF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Endpoint: POST /api/v1/vouchers/{voucherId}/cancel. Request body није потребан. Cancellation је state-idempotent.</w:t>
      </w:r>
    </w:p>
    <w:p w14:paraId="75D07F67">
      <w:pPr>
        <w:pStyle w:val="3"/>
        <w:rPr>
          <w:rFonts w:hint="default" w:ascii="Calibri" w:hAnsi="Calibri" w:cs="Calibri"/>
        </w:rPr>
      </w:pPr>
      <w:bookmarkStart w:id="76" w:name="_Toc23701"/>
      <w:r>
        <w:rPr>
          <w:rFonts w:hint="default" w:ascii="Calibri" w:hAnsi="Calibri" w:cs="Calibri"/>
        </w:rPr>
        <w:t>19.1 Успјешан cancel</w:t>
      </w:r>
      <w:bookmarkEnd w:id="76"/>
    </w:p>
    <w:p w14:paraId="6AA7B520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status → CANCELLED;</w:t>
      </w:r>
    </w:p>
    <w:p w14:paraId="5B83EC1D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cancelledAt = serverTime;</w:t>
      </w:r>
    </w:p>
    <w:p w14:paraId="07E2C574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reservedPoints -= cost;</w:t>
      </w:r>
    </w:p>
    <w:p w14:paraId="364E6004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availablePoints += cost;</w:t>
      </w:r>
    </w:p>
    <w:p w14:paraId="4E8347F7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 се REWARD_RELEASE.</w:t>
      </w:r>
    </w:p>
    <w:p w14:paraId="69AFE0C2">
      <w:pPr>
        <w:pStyle w:val="3"/>
        <w:rPr>
          <w:rFonts w:hint="default" w:ascii="Calibri" w:hAnsi="Calibri" w:cs="Calibri"/>
        </w:rPr>
      </w:pPr>
      <w:bookmarkStart w:id="77" w:name="_Toc9405"/>
      <w:r>
        <w:rPr>
          <w:rFonts w:hint="default" w:ascii="Calibri" w:hAnsi="Calibri" w:cs="Calibri"/>
        </w:rPr>
        <w:t>19.2 Поновљен cancel</w:t>
      </w:r>
      <w:bookmarkEnd w:id="77"/>
    </w:p>
    <w:p w14:paraId="0C326E5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је voucher већ CANCELLED, Backend враћа постојеће CANCELLED стање и не креира нови refund.</w:t>
      </w:r>
    </w:p>
    <w:p w14:paraId="288EBEA4">
      <w:pPr>
        <w:pStyle w:val="3"/>
        <w:rPr>
          <w:rFonts w:hint="default" w:ascii="Calibri" w:hAnsi="Calibri" w:cs="Calibri"/>
        </w:rPr>
      </w:pPr>
      <w:bookmarkStart w:id="78" w:name="_Toc14205"/>
      <w:r>
        <w:rPr>
          <w:rFonts w:hint="default" w:ascii="Calibri" w:hAnsi="Calibri" w:cs="Calibri"/>
        </w:rPr>
        <w:t>19.3 Недозвољен cancel</w:t>
      </w:r>
      <w:bookmarkEnd w:id="78"/>
    </w:p>
    <w:p w14:paraId="0E8186F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REDEEMED voucher даје 409 VOUCHER_ALREADY_REDEEMED. EXPIRED voucher даје 409 VOUCHER_EXPIRED.</w:t>
      </w:r>
    </w:p>
    <w:p w14:paraId="25B1697C">
      <w:pPr>
        <w:pStyle w:val="2"/>
        <w:rPr>
          <w:rFonts w:hint="default" w:ascii="Calibri" w:hAnsi="Calibri" w:cs="Calibri"/>
        </w:rPr>
      </w:pPr>
      <w:bookmarkStart w:id="79" w:name="_Toc20291"/>
      <w:r>
        <w:rPr>
          <w:rFonts w:hint="default" w:ascii="Calibri" w:hAnsi="Calibri" w:cs="Calibri"/>
        </w:rPr>
        <w:t>20. REDEMPTION</w:t>
      </w:r>
      <w:bookmarkEnd w:id="79"/>
    </w:p>
    <w:p w14:paraId="408B21C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Endpoint: POST /api/v1/pos/vouchers/{voucherId}/redeem</w:t>
      </w:r>
    </w:p>
    <w:p w14:paraId="34F0C620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"redemptionRequestId": "POS-RDM-001"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4BF81D37">
      <w:pPr>
        <w:pStyle w:val="3"/>
        <w:rPr>
          <w:rFonts w:hint="default" w:ascii="Calibri" w:hAnsi="Calibri" w:cs="Calibri"/>
        </w:rPr>
      </w:pPr>
      <w:bookmarkStart w:id="80" w:name="_Toc8911"/>
      <w:r>
        <w:rPr>
          <w:rFonts w:hint="default" w:ascii="Calibri" w:hAnsi="Calibri" w:cs="Calibri"/>
        </w:rPr>
        <w:t>20.1 Redemption request validation</w:t>
      </w:r>
      <w:bookmarkEnd w:id="80"/>
    </w:p>
    <w:p w14:paraId="083043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redemptionRequestId мора одговарати ^[A-Za-z0-9._-]{1,64}$. Station ID долази из POS API key-а.</w:t>
      </w:r>
    </w:p>
    <w:p w14:paraId="10B9E436">
      <w:pPr>
        <w:pStyle w:val="3"/>
        <w:rPr>
          <w:rFonts w:hint="default" w:ascii="Calibri" w:hAnsi="Calibri" w:cs="Calibri"/>
        </w:rPr>
      </w:pPr>
      <w:bookmarkStart w:id="81" w:name="_Toc30402"/>
      <w:r>
        <w:rPr>
          <w:rFonts w:hint="default" w:ascii="Calibri" w:hAnsi="Calibri" w:cs="Calibri"/>
        </w:rPr>
        <w:t>20.2 Redemption idempotency</w:t>
      </w:r>
      <w:bookmarkEnd w:id="81"/>
    </w:p>
    <w:p w14:paraId="329983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Internal resource: redemptionRequests/{requestKey}, гдје се requestKey изводи из stationId + ":" + redemptionRequestId.</w:t>
      </w:r>
    </w:p>
    <w:p w14:paraId="3E0004D2">
      <w:pPr>
        <w:pStyle w:val="166"/>
        <w:rPr>
          <w:rFonts w:hint="default" w:ascii="Consolas" w:hAnsi="Consolas" w:cs="Consolas"/>
          <w:lang w:val="hr-BA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stationId: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</w:t>
      </w:r>
      <w:r>
        <w:rPr>
          <w:rFonts w:hint="default" w:ascii="Consolas" w:hAnsi="Consolas" w:cs="Consolas"/>
          <w:lang w:val="hr-BA"/>
        </w:rPr>
        <w:t>uid: string,</w:t>
      </w:r>
    </w:p>
    <w:p w14:paraId="3771E072">
      <w:pPr>
        <w:pStyle w:val="166"/>
        <w:ind w:firstLine="85" w:firstLineChars="5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redemptionRequestId: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voucherId: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resultStatus: string,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createdAt: timestamp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7CF19E9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uid поставља Backend из voucher документа и служи искључиво за controlled cleanup приликом брисања налога; POS га не шаље.</w:t>
      </w:r>
      <w:r>
        <w:rPr>
          <w:rFonts w:hint="default" w:ascii="Calibri" w:hAnsi="Calibri" w:cs="Calibri"/>
          <w:lang w:val="hr-BA"/>
        </w:rPr>
        <w:t xml:space="preserve"> </w:t>
      </w:r>
      <w:r>
        <w:rPr>
          <w:rFonts w:hint="default" w:ascii="Calibri" w:hAnsi="Calibri" w:cs="Calibri"/>
        </w:rPr>
        <w:t>Поновљен исти request ID за исти voucher враћа исти резултат. Исти request ID за други voucher даје 409 IDEMPOTENCY_CONFLICT.</w:t>
      </w:r>
    </w:p>
    <w:p w14:paraId="0A9DDCA9">
      <w:pPr>
        <w:pStyle w:val="3"/>
        <w:rPr>
          <w:rFonts w:hint="default" w:ascii="Calibri" w:hAnsi="Calibri" w:cs="Calibri"/>
        </w:rPr>
      </w:pPr>
      <w:bookmarkStart w:id="82" w:name="_Toc29079"/>
      <w:r>
        <w:rPr>
          <w:rFonts w:hint="default" w:ascii="Calibri" w:hAnsi="Calibri" w:cs="Calibri"/>
        </w:rPr>
        <w:t>20.3 Успјешан redemption</w:t>
      </w:r>
      <w:bookmarkEnd w:id="82"/>
    </w:p>
    <w:p w14:paraId="7E20F1C3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ACTIVE → REDEEMED;</w:t>
      </w:r>
    </w:p>
    <w:p w14:paraId="5D5B50E0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поставља се redeemedAt;</w:t>
      </w:r>
    </w:p>
    <w:p w14:paraId="7234A81C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поставља се redeemedAtStationId;</w:t>
      </w:r>
    </w:p>
    <w:p w14:paraId="44405793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reservedPoints -= costPoints;</w:t>
      </w:r>
    </w:p>
    <w:p w14:paraId="77A0417B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 се REWARD_REDEEM;</w:t>
      </w:r>
    </w:p>
    <w:p w14:paraId="0345C3AA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креира се redemption idempotency record.</w:t>
      </w:r>
    </w:p>
    <w:p w14:paraId="7E4FDA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availablePoints се не смањује.</w:t>
      </w:r>
    </w:p>
    <w:p w14:paraId="7B9EBAAB">
      <w:pPr>
        <w:pStyle w:val="3"/>
        <w:rPr>
          <w:rFonts w:hint="default" w:ascii="Calibri" w:hAnsi="Calibri" w:cs="Calibri"/>
        </w:rPr>
      </w:pPr>
      <w:bookmarkStart w:id="83" w:name="_Toc13757"/>
      <w:r>
        <w:rPr>
          <w:rFonts w:hint="default" w:ascii="Calibri" w:hAnsi="Calibri" w:cs="Calibri"/>
        </w:rPr>
        <w:t>20.4 Redemption већ искоришћеног voucher-а</w:t>
      </w:r>
      <w:bookmarkEnd w:id="83"/>
    </w:p>
    <w:p w14:paraId="11E2DE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Нови request ID за већ REDEEMED voucher даје 409 VOUCHER_ALREADY_REDEEMED.</w:t>
      </w:r>
    </w:p>
    <w:p w14:paraId="2C0E1992">
      <w:pPr>
        <w:pStyle w:val="3"/>
        <w:rPr>
          <w:rFonts w:hint="default" w:ascii="Calibri" w:hAnsi="Calibri" w:cs="Calibri"/>
        </w:rPr>
      </w:pPr>
      <w:bookmarkStart w:id="84" w:name="_Toc16718"/>
      <w:r>
        <w:rPr>
          <w:rFonts w:hint="default" w:ascii="Calibri" w:hAnsi="Calibri" w:cs="Calibri"/>
        </w:rPr>
        <w:t>20.5 Redemption истеклог ACTIVE voucher-а</w:t>
      </w:r>
      <w:bookmarkEnd w:id="84"/>
    </w:p>
    <w:p w14:paraId="6A46865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voucher физички има status ACTIVE, али је serverTime &gt;= expiresAt, Backend у истој Firestore transaction врши ACTIVE → EXPIRED, reservedPoints -= cost, availablePoints += cost и креира REWARD_RELEASE. Након успјешног commit-а endpoint враћа 409 VOUCHER_EXPIRED. На тај начин бодови не остају резервисани до будућег reconciliation позива.</w:t>
      </w:r>
    </w:p>
    <w:p w14:paraId="2F700BB0">
      <w:pPr>
        <w:pStyle w:val="2"/>
        <w:rPr>
          <w:rFonts w:hint="default" w:ascii="Calibri" w:hAnsi="Calibri" w:cs="Calibri"/>
        </w:rPr>
      </w:pPr>
      <w:bookmarkStart w:id="85" w:name="_Toc29893"/>
      <w:r>
        <w:rPr>
          <w:rFonts w:hint="default" w:ascii="Calibri" w:hAnsi="Calibri" w:cs="Calibri"/>
        </w:rPr>
        <w:t>21. IN-APP NOTIFICATIONS</w:t>
      </w:r>
      <w:bookmarkEnd w:id="85"/>
    </w:p>
    <w:p w14:paraId="6054BC3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In-app notifications су дио обавезног MVP-а. Push није.</w:t>
      </w:r>
    </w:p>
    <w:p w14:paraId="5010BCB8">
      <w:pPr>
        <w:pStyle w:val="3"/>
        <w:rPr>
          <w:rFonts w:hint="default" w:ascii="Calibri" w:hAnsi="Calibri" w:cs="Calibri"/>
        </w:rPr>
      </w:pPr>
      <w:bookmarkStart w:id="86" w:name="_Toc32078"/>
      <w:r>
        <w:rPr>
          <w:rFonts w:hint="default" w:ascii="Calibri" w:hAnsi="Calibri" w:cs="Calibri"/>
        </w:rPr>
        <w:t>21.1 Notification source of truth</w:t>
      </w:r>
      <w:bookmarkEnd w:id="86"/>
    </w:p>
    <w:p w14:paraId="1EB8DBC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Firestore је једини ауторитативни извор in-app notification-а.</w:t>
      </w:r>
    </w:p>
    <w:p w14:paraId="7896C6DE">
      <w:pPr>
        <w:pStyle w:val="3"/>
        <w:rPr>
          <w:rFonts w:hint="default" w:ascii="Calibri" w:hAnsi="Calibri" w:cs="Calibri"/>
        </w:rPr>
      </w:pPr>
      <w:bookmarkStart w:id="87" w:name="_Toc19091"/>
      <w:r>
        <w:rPr>
          <w:rFonts w:hint="default" w:ascii="Calibri" w:hAnsi="Calibri" w:cs="Calibri"/>
        </w:rPr>
        <w:t>21.2 Read state</w:t>
      </w:r>
      <w:bookmarkEnd w:id="87"/>
    </w:p>
    <w:p w14:paraId="305F1F0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Нова notification има readAt = null. Отварање ставке поставља readAt = server timestamp. Корисник може мијењати само readAt.</w:t>
      </w:r>
    </w:p>
    <w:p w14:paraId="1B728B5E">
      <w:pPr>
        <w:pStyle w:val="3"/>
        <w:rPr>
          <w:rFonts w:hint="default" w:ascii="Calibri" w:hAnsi="Calibri" w:cs="Calibri"/>
        </w:rPr>
      </w:pPr>
      <w:bookmarkStart w:id="88" w:name="_Toc32534"/>
      <w:r>
        <w:rPr>
          <w:rFonts w:hint="default" w:ascii="Calibri" w:hAnsi="Calibri" w:cs="Calibri"/>
        </w:rPr>
        <w:t>21.3 Нема pagination-а</w:t>
      </w:r>
      <w:bookmarkEnd w:id="88"/>
    </w:p>
    <w:p w14:paraId="0B8EF7E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screen учитава до 50 најновијих notification-а. Нема cursor pagination.</w:t>
      </w:r>
    </w:p>
    <w:p w14:paraId="72BCEFD0">
      <w:pPr>
        <w:pStyle w:val="2"/>
        <w:rPr>
          <w:rFonts w:hint="default" w:ascii="Calibri" w:hAnsi="Calibri" w:cs="Calibri"/>
        </w:rPr>
      </w:pPr>
      <w:bookmarkStart w:id="89" w:name="_Toc22985"/>
      <w:r>
        <w:rPr>
          <w:rFonts w:hint="default" w:ascii="Calibri" w:hAnsi="Calibri" w:cs="Calibri"/>
        </w:rPr>
        <w:t>22. ОПЦИОНИ FCM PUSH</w:t>
      </w:r>
      <w:bookmarkEnd w:id="89"/>
    </w:p>
    <w:p w14:paraId="44B087D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FCM push није услов прихватања дипломског MVP-а. Ако се имплементира, Firestore notification настаје прва, push је best-effort delivery, а push failure не мијења business state. Опциони device resource је users/{uid}/devices/{fid}. </w:t>
      </w:r>
      <w:r>
        <w:rPr>
          <w:rFonts w:hint="default" w:ascii="Calibri" w:hAnsi="Calibri" w:cs="Calibri"/>
        </w:rPr>
        <w:t>Ако се FCM push накнадно имплементира, његов device-registration data model и одговарајућа Firestore Security Rules правила дефинишу се као засебно проширење и нису дио обавезног MVP baseline-а.</w:t>
      </w:r>
    </w:p>
    <w:p w14:paraId="6E23159B">
      <w:pPr>
        <w:pStyle w:val="2"/>
        <w:rPr>
          <w:rFonts w:hint="default" w:ascii="Calibri" w:hAnsi="Calibri" w:cs="Calibri"/>
        </w:rPr>
      </w:pPr>
      <w:bookmarkStart w:id="90" w:name="_Toc14701"/>
      <w:r>
        <w:rPr>
          <w:rFonts w:hint="default" w:ascii="Calibri" w:hAnsi="Calibri" w:cs="Calibri"/>
        </w:rPr>
        <w:t>23. ACCOUNT DELETION</w:t>
      </w:r>
      <w:bookmarkEnd w:id="90"/>
    </w:p>
    <w:p w14:paraId="5DBBBC0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Endpoint: DELETE /api/v1/account. Захтијева recent authentication: auth_time &lt;= 5 min.</w:t>
      </w:r>
    </w:p>
    <w:p w14:paraId="7DF9413A">
      <w:pPr>
        <w:pStyle w:val="3"/>
        <w:rPr>
          <w:rFonts w:hint="default" w:ascii="Calibri" w:hAnsi="Calibri" w:cs="Calibri"/>
        </w:rPr>
      </w:pPr>
      <w:bookmarkStart w:id="91" w:name="_Toc502"/>
      <w:r>
        <w:rPr>
          <w:rFonts w:hint="default" w:ascii="Calibri" w:hAnsi="Calibri" w:cs="Calibri"/>
        </w:rPr>
        <w:t>23.1 Delete workflow</w:t>
      </w:r>
      <w:bookmarkEnd w:id="91"/>
    </w:p>
    <w:p w14:paraId="3D4FF8FB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status није DELETION_IN_PROGRESS, поставља га;</w:t>
      </w:r>
    </w:p>
    <w:p w14:paraId="42021364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блокира нове loyalty mutations;</w:t>
      </w:r>
    </w:p>
    <w:p w14:paraId="0144CCE4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затвара ACTIVE voucher-е;</w:t>
      </w:r>
    </w:p>
    <w:p w14:paraId="318A2E24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брише user-owned transient/private ресурсе;</w:t>
      </w:r>
    </w:p>
    <w:p w14:paraId="3ABF0B39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псеудонимизује historical business records;</w:t>
      </w:r>
    </w:p>
    <w:p w14:paraId="0692E97D">
      <w:pPr>
        <w:pStyle w:val="2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брише Firebase Auth account посљедњи.</w:t>
      </w:r>
    </w:p>
    <w:p w14:paraId="63076447">
      <w:pPr>
        <w:pStyle w:val="3"/>
        <w:rPr>
          <w:rFonts w:hint="default" w:ascii="Calibri" w:hAnsi="Calibri" w:cs="Calibri"/>
        </w:rPr>
      </w:pPr>
      <w:bookmarkStart w:id="92" w:name="_Toc3562"/>
      <w:r>
        <w:rPr>
          <w:rFonts w:hint="default" w:ascii="Calibri" w:hAnsi="Calibri" w:cs="Calibri"/>
        </w:rPr>
        <w:t>23.2 Ресурси који се бришу</w:t>
      </w:r>
      <w:bookmarkEnd w:id="92"/>
    </w:p>
    <w:p w14:paraId="5585388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users/{uid};</w:t>
      </w:r>
    </w:p>
    <w:p w14:paraId="63347433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loyaltyAccounts/{uid};</w:t>
      </w:r>
    </w:p>
    <w:p w14:paraId="09A573F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notifications;</w:t>
      </w:r>
    </w:p>
    <w:p w14:paraId="0050D263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optional device registrations;</w:t>
      </w:r>
    </w:p>
    <w:p w14:paraId="6B81390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vouchers;</w:t>
      </w:r>
    </w:p>
    <w:p w14:paraId="61F6B90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reward request mappings;</w:t>
      </w:r>
    </w:p>
    <w:p w14:paraId="0D541E9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redemptionRequests записи за које је uid једнак UID-у корисника који се брише</w:t>
      </w:r>
      <w:r>
        <w:rPr>
          <w:rFonts w:hint="default" w:ascii="Calibri" w:hAnsi="Calibri" w:cs="Calibri"/>
        </w:rPr>
        <w:t>.</w:t>
      </w:r>
    </w:p>
    <w:p w14:paraId="753AEA68">
      <w:pPr>
        <w:pStyle w:val="3"/>
        <w:rPr>
          <w:rFonts w:hint="default" w:ascii="Calibri" w:hAnsi="Calibri" w:cs="Calibri"/>
        </w:rPr>
      </w:pPr>
      <w:bookmarkStart w:id="93" w:name="_Toc10087"/>
      <w:r>
        <w:rPr>
          <w:rFonts w:hint="default" w:ascii="Calibri" w:hAnsi="Calibri" w:cs="Calibri"/>
        </w:rPr>
        <w:t>23.3 Historical resources</w:t>
      </w:r>
      <w:bookmarkEnd w:id="93"/>
    </w:p>
    <w:p w14:paraId="1B62AE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purchases и loyaltyLedger се не бришу у MVP project policy-ју. Они се псеудонимизују постављањем uid = null. Ако би друго директно user-identifying поље било накнадно додато, и оно се уклања. Ово је пројектна data-lifecycle одлука, а не тврдња о правној compliance усаглашености.</w:t>
      </w:r>
    </w:p>
    <w:p w14:paraId="0EC7E173">
      <w:pPr>
        <w:pStyle w:val="3"/>
        <w:rPr>
          <w:rFonts w:hint="default" w:ascii="Calibri" w:hAnsi="Calibri" w:cs="Calibri"/>
        </w:rPr>
      </w:pPr>
      <w:bookmarkStart w:id="94" w:name="_Toc5407"/>
      <w:r>
        <w:rPr>
          <w:rFonts w:hint="default" w:ascii="Calibri" w:hAnsi="Calibri" w:cs="Calibri"/>
        </w:rPr>
        <w:t>23.4 Resume deletion</w:t>
      </w:r>
      <w:bookmarkEnd w:id="94"/>
    </w:p>
    <w:p w14:paraId="07C046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Backend затекне accountStatus = DELETION_IN_PROGRESS, поновљени DELETE request наставља cleanup. Не почиње нови независан deletion flow. Пошто је Firebase Auth deletion посљедњи корак, server-side cleanup је завршен прије губитка могућности аутентификованог retry-ја.</w:t>
      </w:r>
    </w:p>
    <w:p w14:paraId="2ED0D2D3">
      <w:pPr>
        <w:pStyle w:val="2"/>
        <w:rPr>
          <w:rFonts w:hint="default" w:ascii="Calibri" w:hAnsi="Calibri" w:cs="Calibri"/>
        </w:rPr>
      </w:pPr>
      <w:bookmarkStart w:id="95" w:name="_Toc18796"/>
      <w:r>
        <w:rPr>
          <w:rFonts w:hint="default" w:ascii="Calibri" w:hAnsi="Calibri" w:cs="Calibri"/>
        </w:rPr>
        <w:t>24. КАНОНСКЕ FIRESTORE КОЛЕКЦИЈЕ</w:t>
      </w:r>
      <w:bookmarkEnd w:id="95"/>
    </w:p>
    <w:p w14:paraId="07FCAEEF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users/{uid}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loyaltyAccounts/{uid}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purchases/{stationId__posTransactionId}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loyaltyLedger/{eventId}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rewardDefinitions/{rewardId}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vouchers/{voucherId}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notifications/{notificationId}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rewardRequests/{requestKey}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redemptionRequests/{requestKey}</w:t>
      </w:r>
    </w:p>
    <w:p w14:paraId="3A99C8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Не постоје cards, payments, qr field нити lifetimeEarnedPoints.</w:t>
      </w:r>
    </w:p>
    <w:p w14:paraId="0E7A52AA">
      <w:pPr>
        <w:pStyle w:val="2"/>
        <w:rPr>
          <w:rFonts w:hint="default" w:ascii="Calibri" w:hAnsi="Calibri" w:cs="Calibri"/>
        </w:rPr>
      </w:pPr>
      <w:bookmarkStart w:id="96" w:name="_Toc28501"/>
      <w:r>
        <w:rPr>
          <w:rFonts w:hint="default" w:ascii="Calibri" w:hAnsi="Calibri" w:cs="Calibri"/>
        </w:rPr>
        <w:t>25. FIRESTORE SECURITY POLICY</w:t>
      </w:r>
      <w:bookmarkEnd w:id="96"/>
    </w:p>
    <w:p w14:paraId="6F3E53D6">
      <w:pPr>
        <w:pStyle w:val="3"/>
        <w:rPr>
          <w:rFonts w:hint="default" w:ascii="Calibri" w:hAnsi="Calibri" w:cs="Calibri"/>
        </w:rPr>
      </w:pPr>
      <w:bookmarkStart w:id="97" w:name="_Toc17305"/>
      <w:r>
        <w:rPr>
          <w:rFonts w:hint="default" w:ascii="Calibri" w:hAnsi="Calibri" w:cs="Calibri"/>
        </w:rPr>
        <w:t>25.1 Основни принцип</w:t>
      </w:r>
      <w:bookmarkEnd w:id="97"/>
    </w:p>
    <w:p w14:paraId="26876A3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Default deny. Android директно чита само ресурсе који су му неопходни.</w:t>
      </w:r>
    </w:p>
    <w:p w14:paraId="314C8858">
      <w:pPr>
        <w:pStyle w:val="3"/>
        <w:rPr>
          <w:rFonts w:hint="default" w:ascii="Calibri" w:hAnsi="Calibri" w:cs="Calibri"/>
        </w:rPr>
      </w:pPr>
      <w:bookmarkStart w:id="98" w:name="_Toc2438"/>
      <w:r>
        <w:rPr>
          <w:rFonts w:hint="default" w:ascii="Calibri" w:hAnsi="Calibri" w:cs="Calibri"/>
        </w:rPr>
        <w:t>25.2 users/{uid}</w:t>
      </w:r>
      <w:bookmarkEnd w:id="98"/>
    </w:p>
    <w:p w14:paraId="153AB65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Owner get: ALLOW. Update displayName и updatedAt: ALLOW. Create/delete: DENY.</w:t>
      </w:r>
    </w:p>
    <w:p w14:paraId="619041CC">
      <w:pPr>
        <w:pStyle w:val="3"/>
        <w:rPr>
          <w:rFonts w:hint="default" w:ascii="Calibri" w:hAnsi="Calibri" w:cs="Calibri"/>
        </w:rPr>
      </w:pPr>
      <w:bookmarkStart w:id="99" w:name="_Toc29063"/>
      <w:r>
        <w:rPr>
          <w:rFonts w:hint="default" w:ascii="Calibri" w:hAnsi="Calibri" w:cs="Calibri"/>
        </w:rPr>
        <w:t>25.3 loyaltyAccounts/{uid}</w:t>
      </w:r>
      <w:bookmarkEnd w:id="99"/>
    </w:p>
    <w:p w14:paraId="7E45A7E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Owner get: ALLOW. Write: DENY.</w:t>
      </w:r>
    </w:p>
    <w:p w14:paraId="48949E10">
      <w:pPr>
        <w:pStyle w:val="3"/>
        <w:rPr>
          <w:rFonts w:hint="default" w:ascii="Calibri" w:hAnsi="Calibri" w:cs="Calibri"/>
        </w:rPr>
      </w:pPr>
      <w:bookmarkStart w:id="100" w:name="_Toc18010"/>
      <w:r>
        <w:rPr>
          <w:rFonts w:hint="default" w:ascii="Calibri" w:hAnsi="Calibri" w:cs="Calibri"/>
        </w:rPr>
        <w:t>25.4 purchases</w:t>
      </w:r>
      <w:bookmarkEnd w:id="100"/>
    </w:p>
    <w:p w14:paraId="4F8C593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Owner query: ALLOW ако query гарантује uid == request.auth.uid. Direct client write: DENY.</w:t>
      </w:r>
    </w:p>
    <w:p w14:paraId="7DD791AA">
      <w:pPr>
        <w:pStyle w:val="3"/>
        <w:rPr>
          <w:rFonts w:hint="default" w:ascii="Calibri" w:hAnsi="Calibri" w:cs="Calibri"/>
        </w:rPr>
      </w:pPr>
      <w:bookmarkStart w:id="101" w:name="_Toc13006"/>
      <w:r>
        <w:rPr>
          <w:rFonts w:hint="default" w:ascii="Calibri" w:hAnsi="Calibri" w:cs="Calibri"/>
        </w:rPr>
        <w:t>25.5 loyaltyLedger</w:t>
      </w:r>
      <w:bookmarkEnd w:id="101"/>
    </w:p>
    <w:p w14:paraId="06281D0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read: DENY. Android write: DENY. Ledger није Android UI resource.</w:t>
      </w:r>
    </w:p>
    <w:p w14:paraId="5CEED605">
      <w:pPr>
        <w:pStyle w:val="3"/>
        <w:rPr>
          <w:rFonts w:hint="default" w:ascii="Calibri" w:hAnsi="Calibri" w:cs="Calibri"/>
        </w:rPr>
      </w:pPr>
      <w:bookmarkStart w:id="102" w:name="_Toc14421"/>
      <w:r>
        <w:rPr>
          <w:rFonts w:hint="default" w:ascii="Calibri" w:hAnsi="Calibri" w:cs="Calibri"/>
        </w:rPr>
        <w:t>25.6 rewardDefinitions</w:t>
      </w:r>
      <w:bookmarkEnd w:id="102"/>
    </w:p>
    <w:p w14:paraId="6389B10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Authenticated Android read: ALLOW. Write: DENY.</w:t>
      </w:r>
    </w:p>
    <w:p w14:paraId="5FF37E1F">
      <w:pPr>
        <w:pStyle w:val="3"/>
        <w:rPr>
          <w:rFonts w:hint="default" w:ascii="Calibri" w:hAnsi="Calibri" w:cs="Calibri"/>
        </w:rPr>
      </w:pPr>
      <w:bookmarkStart w:id="103" w:name="_Toc25610"/>
      <w:r>
        <w:rPr>
          <w:rFonts w:hint="default" w:ascii="Calibri" w:hAnsi="Calibri" w:cs="Calibri"/>
        </w:rPr>
        <w:t>25.7 vouchers</w:t>
      </w:r>
      <w:bookmarkEnd w:id="103"/>
    </w:p>
    <w:p w14:paraId="14CF8AD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Owner може читати сопствене voucher документе потребне Rewards екрану. Client write: DENY.</w:t>
      </w:r>
    </w:p>
    <w:p w14:paraId="5CA39E37">
      <w:pPr>
        <w:pStyle w:val="3"/>
        <w:rPr>
          <w:rFonts w:hint="default" w:ascii="Calibri" w:hAnsi="Calibri" w:cs="Calibri"/>
        </w:rPr>
      </w:pPr>
      <w:bookmarkStart w:id="104" w:name="_Toc5441"/>
      <w:r>
        <w:rPr>
          <w:rFonts w:hint="default" w:ascii="Calibri" w:hAnsi="Calibri" w:cs="Calibri"/>
        </w:rPr>
        <w:t>25.8 notifications</w:t>
      </w:r>
      <w:bookmarkEnd w:id="104"/>
    </w:p>
    <w:p w14:paraId="0738E83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Owner read: ALLOW. readAt: null → request.time: ALLOW. Друга измјена: DENY.</w:t>
      </w:r>
    </w:p>
    <w:p w14:paraId="284D3776">
      <w:pPr>
        <w:pStyle w:val="3"/>
        <w:rPr>
          <w:rFonts w:hint="default" w:ascii="Calibri" w:hAnsi="Calibri" w:cs="Calibri"/>
        </w:rPr>
      </w:pPr>
      <w:bookmarkStart w:id="105" w:name="_Toc26888"/>
      <w:r>
        <w:rPr>
          <w:rFonts w:hint="default" w:ascii="Calibri" w:hAnsi="Calibri" w:cs="Calibri"/>
        </w:rPr>
        <w:t>25.9 Internal collections</w:t>
      </w:r>
      <w:bookmarkEnd w:id="105"/>
    </w:p>
    <w:p w14:paraId="72BD9D2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rewardRequests и redemptionRequests: client read/write DENY.</w:t>
      </w:r>
    </w:p>
    <w:p w14:paraId="643EA83A">
      <w:pPr>
        <w:pStyle w:val="3"/>
        <w:rPr>
          <w:rFonts w:hint="default" w:ascii="Calibri" w:hAnsi="Calibri" w:cs="Calibri"/>
        </w:rPr>
      </w:pPr>
      <w:bookmarkStart w:id="106" w:name="_Toc27164"/>
      <w:r>
        <w:rPr>
          <w:rFonts w:hint="default" w:ascii="Calibri" w:hAnsi="Calibri" w:cs="Calibri"/>
        </w:rPr>
        <w:t>25.10 Unknown resources</w:t>
      </w:r>
      <w:bookmarkEnd w:id="106"/>
    </w:p>
    <w:p w14:paraId="381309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Све што није експлицитно дозвољено: DENY.</w:t>
      </w:r>
    </w:p>
    <w:p w14:paraId="04A0E582">
      <w:pPr>
        <w:pStyle w:val="2"/>
        <w:rPr>
          <w:rFonts w:hint="default" w:ascii="Calibri" w:hAnsi="Calibri" w:cs="Calibri"/>
        </w:rPr>
      </w:pPr>
      <w:bookmarkStart w:id="107" w:name="_Toc6549"/>
      <w:r>
        <w:rPr>
          <w:rFonts w:hint="default" w:ascii="Calibri" w:hAnsi="Calibri" w:cs="Calibri"/>
        </w:rPr>
        <w:t>26. BACKEND API</w:t>
      </w:r>
      <w:bookmarkEnd w:id="107"/>
    </w:p>
    <w:p w14:paraId="7561532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Base URL: /api/v1. MVP има тачно седам business endpoint-а.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858"/>
        <w:gridCol w:w="1701"/>
        <w:gridCol w:w="2835"/>
      </w:tblGrid>
      <w:tr w14:paraId="3ED5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2313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ID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83E9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Endpoint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2C3C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Auth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4B88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Input</w:t>
            </w:r>
          </w:p>
        </w:tc>
      </w:tr>
      <w:tr w14:paraId="4763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390A00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API-01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9700B4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 /api/v1/account/init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C76350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Android Auth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5A54F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displayName, acceptedTermsVersion</w:t>
            </w:r>
          </w:p>
        </w:tc>
      </w:tr>
      <w:tr w14:paraId="1FC9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A7660F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API-02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801CF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 /api/v1/pos/purchases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B49F3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 API key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AD7A94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loyaltyUid, posTransactionId, volumeMl, amountMinor, currency, occurredAt</w:t>
            </w:r>
          </w:p>
        </w:tc>
      </w:tr>
      <w:tr w14:paraId="0817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BCA7B6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API-03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D60E6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 /api/v1/rewards/{rewardId}/issue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9C8D40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Android Auth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6DD5BB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requestId</w:t>
            </w:r>
          </w:p>
        </w:tc>
      </w:tr>
      <w:tr w14:paraId="3871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F6F84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API-04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253B14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 /api/v1/pos/vouchers/{voucherId}/redeem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F23B67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 API key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186E13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redemptionRequestId</w:t>
            </w:r>
          </w:p>
        </w:tc>
      </w:tr>
      <w:tr w14:paraId="165B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261F38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API-05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5FFE5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 /api/v1/vouchers/{voucherId}/cancel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3057E2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Android Auth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02920D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без body-ја</w:t>
            </w:r>
          </w:p>
        </w:tc>
      </w:tr>
      <w:tr w14:paraId="16D2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21487C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API-06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FF696E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 /api/v1/account/vouchers/reconcile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5A78D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Android Auth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090791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без business input-а</w:t>
            </w:r>
          </w:p>
        </w:tc>
      </w:tr>
      <w:tr w14:paraId="64C8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6E1FE7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API-07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61AC4E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DELETE /api/v1/account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F8B46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Android Auth + recent auth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DCC875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без body-ја</w:t>
            </w:r>
          </w:p>
        </w:tc>
      </w:tr>
    </w:tbl>
    <w:p w14:paraId="232190E8">
      <w:pPr>
        <w:pStyle w:val="2"/>
        <w:rPr>
          <w:rFonts w:hint="default" w:ascii="Calibri" w:hAnsi="Calibri" w:cs="Calibri"/>
        </w:rPr>
      </w:pPr>
      <w:bookmarkStart w:id="108" w:name="_Toc15164"/>
      <w:r>
        <w:rPr>
          <w:rFonts w:hint="default" w:ascii="Calibri" w:hAnsi="Calibri" w:cs="Calibri"/>
        </w:rPr>
        <w:t>27. ERROR CATALOG</w:t>
      </w:r>
      <w:bookmarkEnd w:id="108"/>
    </w:p>
    <w:p w14:paraId="20AE50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Стандардни error body:</w:t>
      </w:r>
    </w:p>
    <w:p w14:paraId="00F7D1E4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"error":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"code": "ERROR_CODE",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"message": "Opis greške",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"correlationId": "..."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134"/>
        <w:gridCol w:w="4535"/>
      </w:tblGrid>
      <w:tr w14:paraId="10DF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26A5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Code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CFC6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HTTP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CA4E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Значење</w:t>
            </w:r>
          </w:p>
        </w:tc>
      </w:tr>
      <w:tr w14:paraId="41FD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4544AF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UNAUTHENTICATED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A2172DE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401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97F087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Firebase token недостаје/није важећи</w:t>
            </w:r>
          </w:p>
        </w:tc>
      </w:tr>
      <w:tr w14:paraId="411F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0F999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UNAUTHENTICATED_POS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BB20E4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401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2E313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 API key недостаје/није важећи</w:t>
            </w:r>
          </w:p>
        </w:tc>
      </w:tr>
      <w:tr w14:paraId="6E64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E919C7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FORBIDDEN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85107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403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3D0256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Познат identity нема право</w:t>
            </w:r>
          </w:p>
        </w:tc>
      </w:tr>
      <w:tr w14:paraId="54D5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31C61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ACCOUNT_NOT_INITIALIZED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9F9AC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6A12CF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FuelPoints профил не постоји</w:t>
            </w:r>
          </w:p>
        </w:tc>
      </w:tr>
      <w:tr w14:paraId="69F6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A2750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ACCOUNT_DELETION_IN_PROGRESS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51D3B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50C045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Налог се брише</w:t>
            </w:r>
          </w:p>
        </w:tc>
      </w:tr>
      <w:tr w14:paraId="45BE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66B2A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REAUTHENTICATION_REQUIRED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36F383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2C9593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Auth није довољно recent</w:t>
            </w:r>
          </w:p>
        </w:tc>
      </w:tr>
      <w:tr w14:paraId="3594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EEC7C8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INVALID_DISPLAY_NAME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AFE309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DF59DC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Display name није валидан</w:t>
            </w:r>
          </w:p>
        </w:tc>
      </w:tr>
      <w:tr w14:paraId="5424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C9B231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INVALID_TRANSACTION_ID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ACC3BB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DD4E48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 transaction ID није валидан</w:t>
            </w:r>
          </w:p>
        </w:tc>
      </w:tr>
      <w:tr w14:paraId="1A68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74F325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INVALID_VOLUME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19BA03E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09EB36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volumeMl ван опсега</w:t>
            </w:r>
          </w:p>
        </w:tc>
      </w:tr>
      <w:tr w14:paraId="0DDB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155826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INVALID_AMOUNT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591B37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B08ADB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amountMinor ван опсега</w:t>
            </w:r>
          </w:p>
        </w:tc>
      </w:tr>
      <w:tr w14:paraId="6F2C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D3E93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UNSUPPORTED_CURRENCY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B7B8D4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9F237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Валута није на whitelist-и</w:t>
            </w:r>
          </w:p>
        </w:tc>
      </w:tr>
      <w:tr w14:paraId="5471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469104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INVALID_OCCURRED_AT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DDBB7A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9FB2D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Timestamp није прихватљив</w:t>
            </w:r>
          </w:p>
        </w:tc>
      </w:tr>
      <w:tr w14:paraId="1778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32726B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LOYALTY_ACCOUNT_NOT_FOUND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DE95C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1E38AD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UID нема ACTIVE loyalty account</w:t>
            </w:r>
          </w:p>
        </w:tc>
      </w:tr>
      <w:tr w14:paraId="5491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2411CB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IDEMPOTENCY_CONFLICT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60B6F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6E4D6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Исти idempotency ID, различит payload</w:t>
            </w:r>
          </w:p>
        </w:tc>
      </w:tr>
      <w:tr w14:paraId="3478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D3B78B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REWARD_NOT_FOUND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89A256E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73D302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Reward не постоји</w:t>
            </w:r>
          </w:p>
        </w:tc>
      </w:tr>
      <w:tr w14:paraId="79EA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A8643E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REWARD_INACTIVE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FD3537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8EE475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Reward није активан</w:t>
            </w:r>
          </w:p>
        </w:tc>
      </w:tr>
      <w:tr w14:paraId="59CE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9A3B50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INSUFFICIENT_POINTS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54487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1CDACF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Нема довољно available points</w:t>
            </w:r>
          </w:p>
        </w:tc>
      </w:tr>
      <w:tr w14:paraId="2F2F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42F44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VOUCHER_NOT_FOUND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31C335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B1EE62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 не постоји</w:t>
            </w:r>
          </w:p>
        </w:tc>
      </w:tr>
      <w:tr w14:paraId="7ABF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2FD8B3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VOUCHER_EXPIRED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FEE58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AAFBD1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 је истекао</w:t>
            </w:r>
          </w:p>
        </w:tc>
      </w:tr>
      <w:tr w14:paraId="57CD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827213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VOUCHER_CANCELLED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CE50C7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6BCFEDF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 је отказан</w:t>
            </w:r>
          </w:p>
        </w:tc>
      </w:tr>
      <w:tr w14:paraId="51C7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7E459C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VOUCHER_ALREADY_REDEEMED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0B440F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409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2A7DBE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 је већ искоришћен</w:t>
            </w:r>
          </w:p>
        </w:tc>
      </w:tr>
      <w:tr w14:paraId="0333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E509C3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INTERNAL_ERROR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E1B6B7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500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49B073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Неочекивана server грешка</w:t>
            </w:r>
          </w:p>
        </w:tc>
      </w:tr>
      <w:tr w14:paraId="58E4C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77AC4D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SERVICE_UNAVAILABLE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B44EEB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503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A26249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Зависни сервис није доступан</w:t>
            </w:r>
          </w:p>
        </w:tc>
      </w:tr>
    </w:tbl>
    <w:p w14:paraId="2A75B72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Backend не смије враћати stack trace клијенту.</w:t>
      </w:r>
    </w:p>
    <w:p w14:paraId="21856982">
      <w:pPr>
        <w:pStyle w:val="2"/>
        <w:rPr>
          <w:rFonts w:hint="default" w:ascii="Calibri" w:hAnsi="Calibri" w:cs="Calibri"/>
        </w:rPr>
      </w:pPr>
      <w:bookmarkStart w:id="109" w:name="_Toc11646"/>
      <w:r>
        <w:rPr>
          <w:rFonts w:hint="default" w:ascii="Calibri" w:hAnsi="Calibri" w:cs="Calibri"/>
        </w:rPr>
        <w:t>28. NON-FUNCTIONAL REQUIREMENTS</w:t>
      </w:r>
      <w:bookmarkEnd w:id="109"/>
    </w:p>
    <w:p w14:paraId="23323D23">
      <w:pPr>
        <w:pStyle w:val="3"/>
        <w:rPr>
          <w:rFonts w:hint="default" w:ascii="Calibri" w:hAnsi="Calibri" w:cs="Calibri"/>
        </w:rPr>
      </w:pPr>
      <w:bookmarkStart w:id="110" w:name="_Toc23238"/>
      <w:r>
        <w:rPr>
          <w:rFonts w:hint="default" w:ascii="Calibri" w:hAnsi="Calibri" w:cs="Calibri"/>
        </w:rPr>
        <w:t>NFR-01 — HTTPS и authentication</w:t>
      </w:r>
      <w:bookmarkEnd w:id="110"/>
    </w:p>
    <w:p w14:paraId="5F490B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Production network комуникација мора користити HTTPS. Сваки Android protected endpoint мора верификовати Firebase ID token. Verification: API negative tests.</w:t>
      </w:r>
    </w:p>
    <w:p w14:paraId="350EF681">
      <w:pPr>
        <w:pStyle w:val="3"/>
        <w:rPr>
          <w:rFonts w:hint="default" w:ascii="Calibri" w:hAnsi="Calibri" w:cs="Calibri"/>
        </w:rPr>
      </w:pPr>
      <w:bookmarkStart w:id="111" w:name="_Toc27065"/>
      <w:r>
        <w:rPr>
          <w:rFonts w:hint="default" w:ascii="Calibri" w:hAnsi="Calibri" w:cs="Calibri"/>
        </w:rPr>
        <w:t>NFR-02 — POS authentication</w:t>
      </w:r>
      <w:bookmarkEnd w:id="111"/>
    </w:p>
    <w:p w14:paraId="639B958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Сваки POS endpoint мора захтијевати важећи X-POS-API-Key. Verification: request без/са погрешним key-ом мора бити одбијен.</w:t>
      </w:r>
    </w:p>
    <w:p w14:paraId="137063A0">
      <w:pPr>
        <w:pStyle w:val="3"/>
        <w:rPr>
          <w:rFonts w:hint="default" w:ascii="Calibri" w:hAnsi="Calibri" w:cs="Calibri"/>
        </w:rPr>
      </w:pPr>
      <w:bookmarkStart w:id="112" w:name="_Toc20395"/>
      <w:r>
        <w:rPr>
          <w:rFonts w:hint="default" w:ascii="Calibri" w:hAnsi="Calibri" w:cs="Calibri"/>
        </w:rPr>
        <w:t>NFR-03 — Firestore default deny</w:t>
      </w:r>
      <w:bookmarkEnd w:id="112"/>
    </w:p>
    <w:p w14:paraId="185EEED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 Rules морају користити default deny и owner isolation. Critical client writes морају бити забрањени. Verification: Rules test suite.</w:t>
      </w:r>
    </w:p>
    <w:p w14:paraId="759506C7">
      <w:pPr>
        <w:pStyle w:val="3"/>
        <w:rPr>
          <w:rFonts w:hint="default" w:ascii="Calibri" w:hAnsi="Calibri" w:cs="Calibri"/>
        </w:rPr>
      </w:pPr>
      <w:bookmarkStart w:id="113" w:name="_Toc8161"/>
      <w:r>
        <w:rPr>
          <w:rFonts w:hint="default" w:ascii="Calibri" w:hAnsi="Calibri" w:cs="Calibri"/>
        </w:rPr>
        <w:t>NFR-04 — Атомичност</w:t>
      </w:r>
      <w:bookmarkEnd w:id="113"/>
    </w:p>
    <w:p w14:paraId="2BD4690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Purchase, reward issue, redemption, expiry и cancellation не смију оставити partial business state. Verification: integration tests са transaction failure сценаријима.</w:t>
      </w:r>
    </w:p>
    <w:p w14:paraId="2278D89E">
      <w:pPr>
        <w:pStyle w:val="3"/>
        <w:rPr>
          <w:rFonts w:hint="default" w:ascii="Calibri" w:hAnsi="Calibri" w:cs="Calibri"/>
        </w:rPr>
      </w:pPr>
      <w:bookmarkStart w:id="114" w:name="_Toc14796"/>
      <w:r>
        <w:rPr>
          <w:rFonts w:hint="default" w:ascii="Calibri" w:hAnsi="Calibri" w:cs="Calibri"/>
        </w:rPr>
        <w:t>NFR-05 — Идемпотенција</w:t>
      </w:r>
      <w:bookmarkEnd w:id="114"/>
    </w:p>
    <w:p w14:paraId="3C30B74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Purchase, reward issue и redemption морају бити retry-safe. Verification: поновљени request не смије произвести други business effect.</w:t>
      </w:r>
    </w:p>
    <w:p w14:paraId="1BD2715D">
      <w:pPr>
        <w:pStyle w:val="3"/>
        <w:rPr>
          <w:rFonts w:hint="default" w:ascii="Calibri" w:hAnsi="Calibri" w:cs="Calibri"/>
        </w:rPr>
      </w:pPr>
      <w:bookmarkStart w:id="115" w:name="_Toc23131"/>
      <w:r>
        <w:rPr>
          <w:rFonts w:hint="default" w:ascii="Calibri" w:hAnsi="Calibri" w:cs="Calibri"/>
        </w:rPr>
        <w:t>NFR-06 — Concurrency и double-spend</w:t>
      </w:r>
      <w:bookmarkEnd w:id="115"/>
    </w:p>
    <w:p w14:paraId="52A55F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balance није довољан за два паралелна reward request-а, не могу оба успјети. Verification: concurrent integration test.</w:t>
      </w:r>
    </w:p>
    <w:p w14:paraId="228596BF">
      <w:pPr>
        <w:pStyle w:val="3"/>
        <w:rPr>
          <w:rFonts w:hint="default" w:ascii="Calibri" w:hAnsi="Calibri" w:cs="Calibri"/>
        </w:rPr>
      </w:pPr>
      <w:bookmarkStart w:id="116" w:name="_Toc17390"/>
      <w:r>
        <w:rPr>
          <w:rFonts w:hint="default" w:ascii="Calibri" w:hAnsi="Calibri" w:cs="Calibri"/>
        </w:rPr>
        <w:t>NFR-07 — Secrets</w:t>
      </w:r>
      <w:bookmarkEnd w:id="116"/>
    </w:p>
    <w:p w14:paraId="6C6F019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 Admin credentials и POS API keys не смију бити у Android APK-у, source repository-ју или client logs. Verification: inspection.</w:t>
      </w:r>
    </w:p>
    <w:p w14:paraId="4CAEB349">
      <w:pPr>
        <w:pStyle w:val="3"/>
        <w:rPr>
          <w:rFonts w:hint="default" w:ascii="Calibri" w:hAnsi="Calibri" w:cs="Calibri"/>
        </w:rPr>
      </w:pPr>
      <w:bookmarkStart w:id="117" w:name="_Toc8931"/>
      <w:r>
        <w:rPr>
          <w:rFonts w:hint="default" w:ascii="Calibri" w:hAnsi="Calibri" w:cs="Calibri"/>
        </w:rPr>
        <w:t>NFR-08 — Cached balance</w:t>
      </w:r>
      <w:bookmarkEnd w:id="117"/>
    </w:p>
    <w:p w14:paraId="44B369A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Ако Firestore balance snapshot има metadata.isFromCache == true, Home мора приказати stale/offline marker. Остали сложени offline сценарији нису обавезни. Verification: offline test.</w:t>
      </w:r>
    </w:p>
    <w:p w14:paraId="1FBA818F">
      <w:pPr>
        <w:pStyle w:val="3"/>
        <w:rPr>
          <w:rFonts w:hint="default" w:ascii="Calibri" w:hAnsi="Calibri" w:cs="Calibri"/>
        </w:rPr>
      </w:pPr>
      <w:bookmarkStart w:id="118" w:name="_Toc31400"/>
      <w:r>
        <w:rPr>
          <w:rFonts w:hint="default" w:ascii="Calibri" w:hAnsi="Calibri" w:cs="Calibri"/>
        </w:rPr>
        <w:t>NFR-09 — Android compatibility</w:t>
      </w:r>
      <w:bookmarkEnd w:id="118"/>
    </w:p>
    <w:p w14:paraId="2BAF349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Smoke test мора проћи најмање на API 26 и API 35 emulator-у: login, Home, QR, purchases, reward, notifications, Settings/logout.</w:t>
      </w:r>
    </w:p>
    <w:p w14:paraId="5D214CBD">
      <w:pPr>
        <w:pStyle w:val="3"/>
        <w:rPr>
          <w:rFonts w:hint="default" w:ascii="Calibri" w:hAnsi="Calibri" w:cs="Calibri"/>
        </w:rPr>
      </w:pPr>
      <w:bookmarkStart w:id="119" w:name="_Toc32345"/>
      <w:r>
        <w:rPr>
          <w:rFonts w:hint="default" w:ascii="Calibri" w:hAnsi="Calibri" w:cs="Calibri"/>
        </w:rPr>
        <w:t>NFR-10 — Accessibility minimum</w:t>
      </w:r>
      <w:bookmarkEnd w:id="119"/>
    </w:p>
    <w:p w14:paraId="7EF3ABE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Сваки важан touch target мора бити најмање 48×48 dp. Функционална икона без видљивог textual label-а мора имати contentDescription. Verification: UI inspection.</w:t>
      </w:r>
    </w:p>
    <w:p w14:paraId="451F4DE9">
      <w:pPr>
        <w:pStyle w:val="2"/>
        <w:rPr>
          <w:rFonts w:hint="default" w:ascii="Calibri" w:hAnsi="Calibri" w:cs="Calibri"/>
        </w:rPr>
      </w:pPr>
      <w:bookmarkStart w:id="120" w:name="_Toc22391"/>
      <w:r>
        <w:rPr>
          <w:rFonts w:hint="default" w:ascii="Calibri" w:hAnsi="Calibri" w:cs="Calibri"/>
        </w:rPr>
        <w:t>29. API TEST CATALOG</w:t>
      </w:r>
      <w:bookmarkEnd w:id="120"/>
    </w:p>
    <w:p w14:paraId="3290AEB2">
      <w:pPr>
        <w:pStyle w:val="3"/>
        <w:rPr>
          <w:rFonts w:hint="default" w:ascii="Calibri" w:hAnsi="Calibri" w:cs="Calibri"/>
        </w:rPr>
      </w:pPr>
      <w:bookmarkStart w:id="121" w:name="_Toc20474"/>
      <w:r>
        <w:rPr>
          <w:rFonts w:hint="default" w:ascii="Calibri" w:hAnsi="Calibri" w:cs="Calibri"/>
        </w:rPr>
        <w:t>API-T01 — Account init</w:t>
      </w:r>
      <w:bookmarkEnd w:id="121"/>
    </w:p>
    <w:p w14:paraId="7EECB18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Валидан init креира profile и balance 0/0. Поновљени init не ресетује state.</w:t>
      </w:r>
    </w:p>
    <w:p w14:paraId="12834CCD">
      <w:pPr>
        <w:pStyle w:val="3"/>
        <w:rPr>
          <w:rFonts w:hint="default" w:ascii="Calibri" w:hAnsi="Calibri" w:cs="Calibri"/>
        </w:rPr>
      </w:pPr>
      <w:bookmarkStart w:id="122" w:name="_Toc2445"/>
      <w:r>
        <w:rPr>
          <w:rFonts w:hint="default" w:ascii="Calibri" w:hAnsi="Calibri" w:cs="Calibri"/>
        </w:rPr>
        <w:t>API-T02 — Earn</w:t>
      </w:r>
      <w:bookmarkEnd w:id="122"/>
    </w:p>
    <w:p w14:paraId="0B42DED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 од 42 730 ml даје тачно 42 бода. Креирани су purchase, EARN, balance update и deterministic notification.</w:t>
      </w:r>
    </w:p>
    <w:p w14:paraId="04302966">
      <w:pPr>
        <w:pStyle w:val="3"/>
        <w:rPr>
          <w:rFonts w:hint="default" w:ascii="Calibri" w:hAnsi="Calibri" w:cs="Calibri"/>
        </w:rPr>
      </w:pPr>
      <w:bookmarkStart w:id="123" w:name="_Toc10097"/>
      <w:r>
        <w:rPr>
          <w:rFonts w:hint="default" w:ascii="Calibri" w:hAnsi="Calibri" w:cs="Calibri"/>
        </w:rPr>
        <w:t>API-T03 — Purchase idempotency</w:t>
      </w:r>
      <w:bookmarkEnd w:id="123"/>
    </w:p>
    <w:p w14:paraId="27BD97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Поновљени исти (stationId, posTransactionId) са истим payload-ом не додаје бодове поново.</w:t>
      </w:r>
    </w:p>
    <w:p w14:paraId="0AB2E5B2">
      <w:pPr>
        <w:pStyle w:val="3"/>
        <w:rPr>
          <w:rFonts w:hint="default" w:ascii="Calibri" w:hAnsi="Calibri" w:cs="Calibri"/>
        </w:rPr>
      </w:pPr>
      <w:bookmarkStart w:id="124" w:name="_Toc4643"/>
      <w:r>
        <w:rPr>
          <w:rFonts w:hint="default" w:ascii="Calibri" w:hAnsi="Calibri" w:cs="Calibri"/>
        </w:rPr>
        <w:t>API-T04 — Purchase conflict/validation</w:t>
      </w:r>
      <w:bookmarkEnd w:id="124"/>
    </w:p>
    <w:p w14:paraId="4CB60EC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Исти purchase ID са другачијим payload-ом даје IDEMPOTENCY_CONFLICT. Невалидан volume/currency/timestamp се одбија.</w:t>
      </w:r>
    </w:p>
    <w:p w14:paraId="4D1A0561">
      <w:pPr>
        <w:pStyle w:val="3"/>
        <w:rPr>
          <w:rFonts w:hint="default" w:ascii="Calibri" w:hAnsi="Calibri" w:cs="Calibri"/>
        </w:rPr>
      </w:pPr>
      <w:bookmarkStart w:id="125" w:name="_Toc22625"/>
      <w:r>
        <w:rPr>
          <w:rFonts w:hint="default" w:ascii="Calibri" w:hAnsi="Calibri" w:cs="Calibri"/>
        </w:rPr>
        <w:t>API-T05 — Insufficient reward</w:t>
      </w:r>
      <w:bookmarkEnd w:id="125"/>
    </w:p>
    <w:p w14:paraId="77641B3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49 available points не може издати CAR_WASH од 50. State остаје непромијењен.</w:t>
      </w:r>
    </w:p>
    <w:p w14:paraId="3DE9E522">
      <w:pPr>
        <w:pStyle w:val="3"/>
        <w:rPr>
          <w:rFonts w:hint="default" w:ascii="Calibri" w:hAnsi="Calibri" w:cs="Calibri"/>
        </w:rPr>
      </w:pPr>
      <w:bookmarkStart w:id="126" w:name="_Toc28510"/>
      <w:r>
        <w:rPr>
          <w:rFonts w:hint="default" w:ascii="Calibri" w:hAnsi="Calibri" w:cs="Calibri"/>
        </w:rPr>
        <w:t>API-T06 — Reward reserve/idempotency</w:t>
      </w:r>
      <w:bookmarkEnd w:id="126"/>
    </w:p>
    <w:p w14:paraId="057C792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50 available points издаје један wash voucher: available 0, reserved 50. Retry истог request ID-а не резервише поново.</w:t>
      </w:r>
    </w:p>
    <w:p w14:paraId="13D673AD">
      <w:pPr>
        <w:pStyle w:val="3"/>
        <w:rPr>
          <w:rFonts w:hint="default" w:ascii="Calibri" w:hAnsi="Calibri" w:cs="Calibri"/>
        </w:rPr>
      </w:pPr>
      <w:bookmarkStart w:id="127" w:name="_Toc14538"/>
      <w:r>
        <w:rPr>
          <w:rFonts w:hint="default" w:ascii="Calibri" w:hAnsi="Calibri" w:cs="Calibri"/>
        </w:rPr>
        <w:t>API-T07 — Reward concurrency</w:t>
      </w:r>
      <w:bookmarkEnd w:id="127"/>
    </w:p>
    <w:p w14:paraId="697FE84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Са 50 бодова два паралелна wash request-а не могу оба успјети.</w:t>
      </w:r>
    </w:p>
    <w:p w14:paraId="27ED2407">
      <w:pPr>
        <w:pStyle w:val="3"/>
        <w:rPr>
          <w:rFonts w:hint="default" w:ascii="Calibri" w:hAnsi="Calibri" w:cs="Calibri"/>
        </w:rPr>
      </w:pPr>
      <w:bookmarkStart w:id="128" w:name="_Toc30561"/>
      <w:r>
        <w:rPr>
          <w:rFonts w:hint="default" w:ascii="Calibri" w:hAnsi="Calibri" w:cs="Calibri"/>
        </w:rPr>
        <w:t>API-T08 — Redemption</w:t>
      </w:r>
      <w:bookmarkEnd w:id="128"/>
    </w:p>
    <w:p w14:paraId="6051FCC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Важећи ACTIVE voucher постаје REDEEMED, reserved се смањује и креира се REWARD_REDEEM.</w:t>
      </w:r>
    </w:p>
    <w:p w14:paraId="2B64494E">
      <w:pPr>
        <w:pStyle w:val="3"/>
        <w:rPr>
          <w:rFonts w:hint="default" w:ascii="Calibri" w:hAnsi="Calibri" w:cs="Calibri"/>
        </w:rPr>
      </w:pPr>
      <w:bookmarkStart w:id="129" w:name="_Toc30651"/>
      <w:r>
        <w:rPr>
          <w:rFonts w:hint="default" w:ascii="Calibri" w:hAnsi="Calibri" w:cs="Calibri"/>
        </w:rPr>
        <w:t>API-T09 — Redemption idempotency</w:t>
      </w:r>
      <w:bookmarkEnd w:id="129"/>
    </w:p>
    <w:p w14:paraId="5E8F336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Поновљен исти redemption request враћа исти резултат без другог ledger effect-а.</w:t>
      </w:r>
    </w:p>
    <w:p w14:paraId="3522E76D">
      <w:pPr>
        <w:pStyle w:val="3"/>
        <w:rPr>
          <w:rFonts w:hint="default" w:ascii="Calibri" w:hAnsi="Calibri" w:cs="Calibri"/>
        </w:rPr>
      </w:pPr>
      <w:bookmarkStart w:id="130" w:name="_Toc23619"/>
      <w:r>
        <w:rPr>
          <w:rFonts w:hint="default" w:ascii="Calibri" w:hAnsi="Calibri" w:cs="Calibri"/>
        </w:rPr>
        <w:t>API-T10 — Expired redemption</w:t>
      </w:r>
      <w:bookmarkEnd w:id="130"/>
    </w:p>
    <w:p w14:paraId="3605198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Истекао ACTIVE voucher при redemption-у у истој transaction постаје EXPIRED, враћа бодове и креира REWARD_RELEASE; API враћа VOUCHER_EXPIRED.</w:t>
      </w:r>
    </w:p>
    <w:p w14:paraId="15DE936D">
      <w:pPr>
        <w:pStyle w:val="3"/>
        <w:rPr>
          <w:rFonts w:hint="default" w:ascii="Calibri" w:hAnsi="Calibri" w:cs="Calibri"/>
        </w:rPr>
      </w:pPr>
      <w:bookmarkStart w:id="131" w:name="_Toc28693"/>
      <w:r>
        <w:rPr>
          <w:rFonts w:hint="default" w:ascii="Calibri" w:hAnsi="Calibri" w:cs="Calibri"/>
        </w:rPr>
        <w:t>API-T11 — Cancellation</w:t>
      </w:r>
      <w:bookmarkEnd w:id="131"/>
    </w:p>
    <w:p w14:paraId="6DF6C84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ACTIVE voucher постаје CANCELLED и враћа бодове једном. Поновљен cancel не враћа бодове поново.</w:t>
      </w:r>
    </w:p>
    <w:p w14:paraId="427CFDF9">
      <w:pPr>
        <w:pStyle w:val="3"/>
        <w:rPr>
          <w:rFonts w:hint="default" w:ascii="Calibri" w:hAnsi="Calibri" w:cs="Calibri"/>
        </w:rPr>
      </w:pPr>
      <w:bookmarkStart w:id="132" w:name="_Toc22990"/>
      <w:r>
        <w:rPr>
          <w:rFonts w:hint="default" w:ascii="Calibri" w:hAnsi="Calibri" w:cs="Calibri"/>
        </w:rPr>
        <w:t>API-T12 — Account deletion</w:t>
      </w:r>
      <w:bookmarkEnd w:id="132"/>
    </w:p>
    <w:p w14:paraId="3379A8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Deletion брише profile/balance/notifications/vouchers, поставља uid=null у purchases и ledger, Auth account брише посљедњи и поновљен DELETION_IN_PROGRESS request наставља cleanup.</w:t>
      </w:r>
    </w:p>
    <w:p w14:paraId="51A4C390">
      <w:pPr>
        <w:pStyle w:val="2"/>
        <w:rPr>
          <w:rFonts w:hint="default" w:ascii="Calibri" w:hAnsi="Calibri" w:cs="Calibri"/>
        </w:rPr>
      </w:pPr>
      <w:bookmarkStart w:id="133" w:name="_Toc12490"/>
      <w:r>
        <w:rPr>
          <w:rFonts w:hint="default" w:ascii="Calibri" w:hAnsi="Calibri" w:cs="Calibri"/>
        </w:rPr>
        <w:t>30. FIRESTORE RULES TEST CATALOG</w:t>
      </w:r>
      <w:bookmarkEnd w:id="1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7F3A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B8A1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Тест</w:t>
            </w:r>
          </w:p>
        </w:tc>
        <w:tc>
          <w:tcPr>
            <w:tcW w:w="72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23A5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Очекивани резултат</w:t>
            </w:r>
          </w:p>
        </w:tc>
      </w:tr>
      <w:tr w14:paraId="6848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373F8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RULE-T01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FB62BB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Unauthenticated read users/{uid} → DENY.</w:t>
            </w:r>
          </w:p>
        </w:tc>
      </w:tr>
      <w:tr w14:paraId="1D267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CBD3C8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RULE-T02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BD562F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Owner read сопственог profile-а → ALLOW.</w:t>
            </w:r>
          </w:p>
        </w:tc>
      </w:tr>
      <w:tr w14:paraId="52935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84163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RULE-T03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B7568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Cross-user profile read → DENY.</w:t>
            </w:r>
          </w:p>
        </w:tc>
      </w:tr>
      <w:tr w14:paraId="00AC0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868533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RULE-T04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55A133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Owner update само displayName + updatedAt → ALLOW.</w:t>
            </w:r>
          </w:p>
        </w:tc>
      </w:tr>
      <w:tr w14:paraId="1EE6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61A203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RULE-T05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8AB842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Profile update који додаје server/unknown field → DENY.</w:t>
            </w:r>
          </w:p>
        </w:tc>
      </w:tr>
      <w:tr w14:paraId="7F1B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2B95BD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RULE-T06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EB984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Owner read сопственог loyaltyAccounts/{uid} → ALLOW.</w:t>
            </w:r>
          </w:p>
        </w:tc>
      </w:tr>
      <w:tr w14:paraId="7828B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93439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RULE-T07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745C03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Client write над loyalty account → DENY.</w:t>
            </w:r>
          </w:p>
        </w:tc>
      </w:tr>
      <w:tr w14:paraId="793F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FB415F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RULE-T08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5C47F4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Owner-constrained purchase query → ALLOW; direct purchase write → DENY.</w:t>
            </w:r>
          </w:p>
        </w:tc>
      </w:tr>
      <w:tr w14:paraId="6A33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644684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RULE-T09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12B605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Owner read сопственог voucher-а → ALLOW; voucher write → DENY.</w:t>
            </w:r>
          </w:p>
        </w:tc>
      </w:tr>
      <w:tr w14:paraId="1A36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965240E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RULE-T10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243E0D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Owner notification read и readAt null→timestamp → ALLOW; измјена body/title → DENY.</w:t>
            </w:r>
          </w:p>
        </w:tc>
      </w:tr>
      <w:tr w14:paraId="6046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AC80C6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RULE-T11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430E21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Било какав Android read/write над loyaltyLedger → DENY.</w:t>
            </w:r>
          </w:p>
        </w:tc>
      </w:tr>
      <w:tr w14:paraId="2E0A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34AFC44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RULE-T12</w:t>
            </w:r>
          </w:p>
        </w:tc>
        <w:tc>
          <w:tcPr>
            <w:tcW w:w="725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A175C0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Client access над internal/unknown collection → DENY.</w:t>
            </w:r>
          </w:p>
        </w:tc>
      </w:tr>
    </w:tbl>
    <w:p w14:paraId="7C0C6692">
      <w:pPr>
        <w:pStyle w:val="2"/>
        <w:rPr>
          <w:rFonts w:hint="default" w:ascii="Calibri" w:hAnsi="Calibri" w:cs="Calibri"/>
        </w:rPr>
      </w:pPr>
      <w:bookmarkStart w:id="134" w:name="_Toc9293"/>
      <w:r>
        <w:rPr>
          <w:rFonts w:hint="default" w:ascii="Calibri" w:hAnsi="Calibri" w:cs="Calibri"/>
        </w:rPr>
        <w:t>31. FIRESTORE RULES — НОРМАТИВНА ПОЛИТИКА</w:t>
      </w:r>
      <w:bookmarkEnd w:id="134"/>
    </w:p>
    <w:p w14:paraId="3CE814A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sr-Cyrl-BA"/>
        </w:rPr>
        <w:t xml:space="preserve">Нормативни </w:t>
      </w:r>
      <w:r>
        <w:rPr>
          <w:rFonts w:hint="default" w:ascii="Calibri" w:hAnsi="Calibri" w:cs="Calibri"/>
          <w:lang w:val="hr-BA"/>
        </w:rPr>
        <w:t xml:space="preserve">MVP </w:t>
      </w:r>
      <w:r>
        <w:rPr>
          <w:rFonts w:hint="default" w:ascii="Calibri" w:hAnsi="Calibri" w:cs="Calibri"/>
          <w:lang w:val="sr-Cyrl-BA"/>
        </w:rPr>
        <w:t>скуп правила</w:t>
      </w:r>
      <w:r>
        <w:rPr>
          <w:rFonts w:hint="default" w:ascii="Calibri" w:hAnsi="Calibri" w:cs="Calibri"/>
        </w:rPr>
        <w:t>:</w:t>
      </w:r>
    </w:p>
    <w:p w14:paraId="192C278D">
      <w:pPr>
        <w:pStyle w:val="166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rules_version = '2';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service cloud.firestore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match /databases/{database}/documents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function signedIn()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return request.auth != null;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function isOwner(uid)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return signedIn() &amp;&amp; request.auth.uid == uid;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function ownResource()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return signedIn()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&amp;&amp; resource.data.uid == request.auth.uid;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function changedOnly(fields)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return request.resource.data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.diff(resource.data)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.affectedKeys()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.hasOnly(fields);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/users/{uid}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get: if isOwner(uid);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list, create, delete: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update: if isOwner(uid)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changedOnly(['displayName', 'updatedAt'])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request.resource.data.displayName is string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request.resource.data.displayName.size() &gt;= 1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request.resource.data.displayName.size() &lt;= 100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request.resource.data.updatedAt == request.time;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/loyaltyAccounts/{uid}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get: if isOwner(uid);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list, create, update, delete: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/purchases/{purchaseId}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get: if ownResource();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list: if ownResource()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&amp;&amp; request.query.limit != null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&amp;&amp; request.query.limit &lt;= 20;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create, update, delete: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/loyaltyLedger/{eventId}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read, write: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/rewardDefinitions/{rewardId}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read: if signedIn();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write: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/vouchers/{voucherId}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get: if ownResource();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list: if ownResource()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&amp;&amp; request.query.limit != null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&amp;&amp; request.query.limit &lt;= 20;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create, update, delete: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/notifications/{notificationId}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get: if ownResource();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list: if ownResource()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&amp;&amp; request.query.limit != null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&amp;&amp; request.query.limit &lt;= 50;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create, delete: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update: if ownResource()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changedOnly(['readAt'])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resource.data.readAt == null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request.resource.data.readAt is timestamp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              &amp;&amp; request.resource.data.readAt == request.time;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/rewardRequests/{requestKey}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read, write: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/redemptionRequests/{requestKey}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read, write: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match /{document=**} {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  allow read, write: if false;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 xml:space="preserve">  }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}</w:t>
      </w:r>
    </w:p>
    <w:p w14:paraId="31607BB3">
      <w:pPr>
        <w:pStyle w:val="2"/>
        <w:rPr>
          <w:rFonts w:hint="default" w:ascii="Calibri" w:hAnsi="Calibri" w:cs="Calibri"/>
        </w:rPr>
      </w:pPr>
      <w:bookmarkStart w:id="135" w:name="_Toc399"/>
      <w:r>
        <w:rPr>
          <w:rFonts w:hint="default" w:ascii="Calibri" w:hAnsi="Calibri" w:cs="Calibri"/>
        </w:rPr>
        <w:t>32. ACCEPTANCE CRITERIA</w:t>
      </w:r>
      <w:bookmarkEnd w:id="1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824"/>
      </w:tblGrid>
      <w:tr w14:paraId="5E3FB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8026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ID</w:t>
            </w:r>
          </w:p>
        </w:tc>
        <w:tc>
          <w:tcPr>
            <w:tcW w:w="78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D753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Критеријум</w:t>
            </w:r>
          </w:p>
        </w:tc>
      </w:tr>
      <w:tr w14:paraId="6C57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34071F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AC-01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8C780FD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Корисник може регистровати се, пријавити се, обновити session и одјавити се.</w:t>
            </w:r>
          </w:p>
        </w:tc>
      </w:tr>
      <w:tr w14:paraId="28AD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9A35B4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AC-02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CC5F26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Android корисник не може директно повећати сопствене бодове.</w:t>
            </w:r>
          </w:p>
        </w:tc>
      </w:tr>
      <w:tr w14:paraId="3DC5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0C6470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AC-03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F5B52D9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Валидна POS куповина од 42,730 l додаје 42 бода тачно једном.</w:t>
            </w:r>
          </w:p>
        </w:tc>
      </w:tr>
      <w:tr w14:paraId="41BA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5A9BA3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AC-04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B465D71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Customer QR садржи UID и не може бити коришћен као reward voucher.</w:t>
            </w:r>
          </w:p>
        </w:tc>
      </w:tr>
      <w:tr w14:paraId="61BF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129C29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AC-05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CEA2C1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Reward issue резервише бодове атомски.</w:t>
            </w:r>
          </w:p>
        </w:tc>
      </w:tr>
      <w:tr w14:paraId="7332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36563A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AC-06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83898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Два конкурентна request-а не могу потрошити исте бодове.</w:t>
            </w:r>
          </w:p>
        </w:tc>
      </w:tr>
      <w:tr w14:paraId="02C7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F67FD02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AC-07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8DDC256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Voucher се може redeem-овати највише једном.</w:t>
            </w:r>
          </w:p>
        </w:tc>
      </w:tr>
      <w:tr w14:paraId="6BF1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970A1F3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AC-08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29BAEA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Истекао или отказан voucher враћа резервисане бодове највише једном.</w:t>
            </w:r>
          </w:p>
        </w:tc>
      </w:tr>
      <w:tr w14:paraId="2A60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989E9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AC-09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CEE4F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Ledger садржи одговарајући immutable event за сваки loyalty mutation.</w:t>
            </w:r>
          </w:p>
        </w:tc>
      </w:tr>
      <w:tr w14:paraId="6E9A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970E6C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AC-10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2EFB68B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In-app notification о бодовима настаје атомски са purchase-ом.</w:t>
            </w:r>
          </w:p>
        </w:tc>
      </w:tr>
      <w:tr w14:paraId="646D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0F02B50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AC-11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FCFCCA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Account deletion псеудонимизује purchase и ledger историју постављањем uid=null.</w:t>
            </w:r>
          </w:p>
        </w:tc>
      </w:tr>
      <w:tr w14:paraId="2F2E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B1A7918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AC-12</w:t>
            </w:r>
          </w:p>
        </w:tc>
        <w:tc>
          <w:tcPr>
            <w:tcW w:w="7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2096917">
            <w:pPr>
              <w:spacing w:before="0"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Свих 12 Backend API тестова и свих 12 Firestore Rules тестова пролази.</w:t>
            </w:r>
          </w:p>
        </w:tc>
      </w:tr>
    </w:tbl>
    <w:p w14:paraId="01D5C71C">
      <w:pPr>
        <w:pStyle w:val="2"/>
        <w:rPr>
          <w:rFonts w:hint="default" w:ascii="Calibri" w:hAnsi="Calibri" w:cs="Calibri"/>
        </w:rPr>
      </w:pPr>
      <w:bookmarkStart w:id="136" w:name="_Toc7892"/>
      <w:r>
        <w:rPr>
          <w:rFonts w:hint="default" w:ascii="Calibri" w:hAnsi="Calibri" w:cs="Calibri"/>
        </w:rPr>
        <w:t>33. РИЗИЦИ И ОГРАНИЧЕЊА</w:t>
      </w:r>
      <w:bookmarkEnd w:id="136"/>
    </w:p>
    <w:p w14:paraId="6C2BB05F">
      <w:pPr>
        <w:pStyle w:val="3"/>
        <w:rPr>
          <w:rFonts w:hint="default" w:ascii="Calibri" w:hAnsi="Calibri" w:cs="Calibri"/>
        </w:rPr>
      </w:pPr>
      <w:bookmarkStart w:id="137" w:name="_Toc21141"/>
      <w:r>
        <w:rPr>
          <w:rFonts w:hint="default" w:ascii="Calibri" w:hAnsi="Calibri" w:cs="Calibri"/>
        </w:rPr>
        <w:t>33.1 Static UID QR</w:t>
      </w:r>
      <w:bookmarkEnd w:id="137"/>
    </w:p>
    <w:p w14:paraId="12C4440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UID QR може бити копиран. Ризик је прихваћен јер QR не даје право на трошење бодова или приступ приватним подацима.</w:t>
      </w:r>
    </w:p>
    <w:p w14:paraId="49CA0E6E">
      <w:pPr>
        <w:pStyle w:val="3"/>
        <w:rPr>
          <w:rFonts w:hint="default" w:ascii="Calibri" w:hAnsi="Calibri" w:cs="Calibri"/>
        </w:rPr>
      </w:pPr>
      <w:bookmarkStart w:id="138" w:name="_Toc21652"/>
      <w:r>
        <w:rPr>
          <w:rFonts w:hint="default" w:ascii="Calibri" w:hAnsi="Calibri" w:cs="Calibri"/>
        </w:rPr>
        <w:t>33.2 POS Simulator</w:t>
      </w:r>
      <w:bookmarkEnd w:id="138"/>
    </w:p>
    <w:p w14:paraId="65EF3C8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Simulator није production POS integration. Он служи искључиво за доказивање API и loyalty lifecycle-а.</w:t>
      </w:r>
    </w:p>
    <w:p w14:paraId="3ADB1B11">
      <w:pPr>
        <w:pStyle w:val="3"/>
        <w:rPr>
          <w:rFonts w:hint="default" w:ascii="Calibri" w:hAnsi="Calibri" w:cs="Calibri"/>
        </w:rPr>
      </w:pPr>
      <w:bookmarkStart w:id="139" w:name="_Toc30463"/>
      <w:r>
        <w:rPr>
          <w:rFonts w:hint="default" w:ascii="Calibri" w:hAnsi="Calibri" w:cs="Calibri"/>
        </w:rPr>
        <w:t>33.3 Backend hosting</w:t>
      </w:r>
      <w:bookmarkEnd w:id="139"/>
    </w:p>
    <w:p w14:paraId="2D340A1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Production hosting није дио дипломског MVP-а. Локални Node/Express Backend је довољан за development, тестирање и демонстрацију.</w:t>
      </w:r>
    </w:p>
    <w:p w14:paraId="2C3086DC">
      <w:pPr>
        <w:pStyle w:val="3"/>
        <w:rPr>
          <w:rFonts w:hint="default" w:ascii="Calibri" w:hAnsi="Calibri" w:cs="Calibri"/>
        </w:rPr>
      </w:pPr>
      <w:bookmarkStart w:id="140" w:name="_Toc22004"/>
      <w:r>
        <w:rPr>
          <w:rFonts w:hint="default" w:ascii="Calibri" w:hAnsi="Calibri" w:cs="Calibri"/>
        </w:rPr>
        <w:t>33.4 Push</w:t>
      </w:r>
      <w:bookmarkEnd w:id="140"/>
    </w:p>
    <w:p w14:paraId="6FB42A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Push notification delivery није гарантована и није дио core acceptance-а. In-app notification систем мора радити независно.</w:t>
      </w:r>
    </w:p>
    <w:p w14:paraId="4EC12308">
      <w:pPr>
        <w:pStyle w:val="3"/>
        <w:rPr>
          <w:rFonts w:hint="default" w:ascii="Calibri" w:hAnsi="Calibri" w:cs="Calibri"/>
        </w:rPr>
      </w:pPr>
      <w:bookmarkStart w:id="141" w:name="_Toc26665"/>
      <w:r>
        <w:rPr>
          <w:rFonts w:hint="default" w:ascii="Calibri" w:hAnsi="Calibri" w:cs="Calibri"/>
        </w:rPr>
        <w:t>33.5 Data pseudonymization</w:t>
      </w:r>
      <w:bookmarkEnd w:id="141"/>
    </w:p>
    <w:p w14:paraId="418D8CE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Постављање uid=null у historical records је пројектна pseudonymization политика. Документ не тврди да тиме аутоматски настаје правно анонимизован запис.</w:t>
      </w:r>
    </w:p>
    <w:p w14:paraId="2251D3BB">
      <w:pPr>
        <w:pStyle w:val="2"/>
        <w:rPr>
          <w:rFonts w:hint="default" w:ascii="Calibri" w:hAnsi="Calibri" w:cs="Calibri"/>
        </w:rPr>
      </w:pPr>
      <w:bookmarkStart w:id="142" w:name="_Toc24387"/>
      <w:r>
        <w:rPr>
          <w:rFonts w:hint="default" w:ascii="Calibri" w:hAnsi="Calibri" w:cs="Calibri"/>
        </w:rPr>
        <w:t>34. КОНАЧНИ MVP ОБИМ</w:t>
      </w:r>
      <w:bookmarkEnd w:id="142"/>
    </w:p>
    <w:p w14:paraId="7B7D988E">
      <w:pPr>
        <w:pStyle w:val="3"/>
        <w:rPr>
          <w:rFonts w:hint="default" w:ascii="Calibri" w:hAnsi="Calibri" w:cs="Calibri"/>
        </w:rPr>
      </w:pPr>
      <w:bookmarkStart w:id="143" w:name="_Toc32758"/>
      <w:r>
        <w:rPr>
          <w:rFonts w:hint="default" w:ascii="Calibri" w:hAnsi="Calibri" w:cs="Calibri"/>
        </w:rPr>
        <w:t>34.1 Обавезне компоненте</w:t>
      </w:r>
      <w:bookmarkEnd w:id="143"/>
    </w:p>
    <w:p w14:paraId="028EDF5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Android App;</w:t>
      </w:r>
    </w:p>
    <w:p w14:paraId="24E6C27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Node.js 24 LTS / Express Backend;</w:t>
      </w:r>
    </w:p>
    <w:p w14:paraId="7B59DA0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 Authentication;</w:t>
      </w:r>
    </w:p>
    <w:p w14:paraId="4A865D5B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Cloud Firestore;</w:t>
      </w:r>
    </w:p>
    <w:p w14:paraId="1923388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 Emulator Suite;</w:t>
      </w:r>
    </w:p>
    <w:p w14:paraId="176A062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 Simulator;</w:t>
      </w:r>
    </w:p>
    <w:p w14:paraId="2792057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Firestore Security Rules.</w:t>
      </w:r>
    </w:p>
    <w:p w14:paraId="04214710">
      <w:pPr>
        <w:pStyle w:val="3"/>
        <w:rPr>
          <w:rFonts w:hint="default" w:ascii="Calibri" w:hAnsi="Calibri" w:cs="Calibri"/>
        </w:rPr>
      </w:pPr>
      <w:bookmarkStart w:id="144" w:name="_Toc7753"/>
      <w:r>
        <w:rPr>
          <w:rFonts w:hint="default" w:ascii="Calibri" w:hAnsi="Calibri" w:cs="Calibri"/>
        </w:rPr>
        <w:t>34.2 Опционо</w:t>
      </w:r>
      <w:bookmarkEnd w:id="144"/>
    </w:p>
    <w:p w14:paraId="02E994F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Firebase Cloud Messaging push.</w:t>
      </w:r>
    </w:p>
    <w:p w14:paraId="7A8A0BC2">
      <w:pPr>
        <w:pStyle w:val="3"/>
        <w:rPr>
          <w:rFonts w:hint="default" w:ascii="Calibri" w:hAnsi="Calibri" w:cs="Calibri"/>
        </w:rPr>
      </w:pPr>
      <w:bookmarkStart w:id="145" w:name="_Toc19136"/>
      <w:r>
        <w:rPr>
          <w:rFonts w:hint="default" w:ascii="Calibri" w:hAnsi="Calibri" w:cs="Calibri"/>
        </w:rPr>
        <w:t>34.3 Приближан UI обим</w:t>
      </w:r>
      <w:bookmarkEnd w:id="145"/>
    </w:p>
    <w:p w14:paraId="0A38C4B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Осам главних екрана.</w:t>
      </w:r>
    </w:p>
    <w:p w14:paraId="310B77F8">
      <w:pPr>
        <w:pStyle w:val="3"/>
        <w:rPr>
          <w:rFonts w:hint="default" w:ascii="Calibri" w:hAnsi="Calibri" w:cs="Calibri"/>
        </w:rPr>
      </w:pPr>
      <w:bookmarkStart w:id="146" w:name="_Toc21753"/>
      <w:r>
        <w:rPr>
          <w:rFonts w:hint="default" w:ascii="Calibri" w:hAnsi="Calibri" w:cs="Calibri"/>
        </w:rPr>
        <w:t>34.4 Backend</w:t>
      </w:r>
      <w:bookmarkEnd w:id="146"/>
    </w:p>
    <w:p w14:paraId="14E5023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Седам business endpoint-а.</w:t>
      </w:r>
    </w:p>
    <w:p w14:paraId="0444D0F7">
      <w:pPr>
        <w:pStyle w:val="3"/>
        <w:rPr>
          <w:rFonts w:hint="default" w:ascii="Calibri" w:hAnsi="Calibri" w:cs="Calibri"/>
        </w:rPr>
      </w:pPr>
      <w:bookmarkStart w:id="147" w:name="_Toc21924"/>
      <w:r>
        <w:rPr>
          <w:rFonts w:hint="default" w:ascii="Calibri" w:hAnsi="Calibri" w:cs="Calibri"/>
        </w:rPr>
        <w:t>34.5 Главни академски фокус</w:t>
      </w:r>
      <w:bookmarkEnd w:id="147"/>
    </w:p>
    <w:p w14:paraId="6C086B9B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trusted/untrusted boundary;</w:t>
      </w:r>
    </w:p>
    <w:p w14:paraId="1848F5D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server authority;</w:t>
      </w:r>
    </w:p>
    <w:p w14:paraId="13667DE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transactional consistency;</w:t>
      </w:r>
    </w:p>
    <w:p w14:paraId="03D86DA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idempotency;</w:t>
      </w:r>
    </w:p>
    <w:p w14:paraId="0B712A3B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concurrency;</w:t>
      </w:r>
    </w:p>
    <w:p w14:paraId="0E0B402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double-spend prevention;</w:t>
      </w:r>
    </w:p>
    <w:p w14:paraId="19A81C5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immutable ledger;</w:t>
      </w:r>
    </w:p>
    <w:p w14:paraId="66AE029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state machine;</w:t>
      </w:r>
    </w:p>
    <w:p w14:paraId="4EB6D4B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Firestore authorization.</w:t>
      </w:r>
    </w:p>
    <w:p w14:paraId="7AC960AD">
      <w:pPr>
        <w:pStyle w:val="2"/>
        <w:rPr>
          <w:rFonts w:hint="default" w:ascii="Calibri" w:hAnsi="Calibri" w:cs="Calibri"/>
        </w:rPr>
      </w:pPr>
      <w:bookmarkStart w:id="148" w:name="_Toc19216"/>
      <w:r>
        <w:rPr>
          <w:rFonts w:hint="default" w:ascii="Calibri" w:hAnsi="Calibri" w:cs="Calibri"/>
        </w:rPr>
        <w:t>35. ЗАКЉУЧАК</w:t>
      </w:r>
      <w:bookmarkEnd w:id="148"/>
    </w:p>
    <w:p w14:paraId="71FD160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FuelPoints SRS 3.1 дефинише ограничен, али комплетан MVP који је реалан за имплементацију у оквиру дипломског рада. Систем не покушава да симулира production payment, POS или административни ecosystem. Умјесто тога, фокусира се на коректност loyalty механизма.</w:t>
      </w:r>
    </w:p>
    <w:p w14:paraId="502889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Критична business state промјена не зависи од Android клијента, већ од trusted Backend-а. Purchase, reward issue, redemption, cancellation и expiry користе контролисане Firestore transaction операције. Идемпотенција спречава duplicate business effect, а concurrency model спречава double-spend.</w:t>
      </w:r>
    </w:p>
    <w:p w14:paraId="13CAF51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Immutable ledger омогућава сљедивост промјена, док Firestore Security Rules обезбјеђују least-privilege приступ Android клијента. Ова верзија представља нормативни implementation baseline FuelPoints дипломског пројекта.</w:t>
      </w:r>
      <w:bookmarkStart w:id="150" w:name="_GoBack"/>
      <w:bookmarkEnd w:id="150"/>
    </w:p>
    <w:p w14:paraId="61819E95">
      <w:pPr>
        <w:pStyle w:val="2"/>
        <w:rPr>
          <w:rFonts w:hint="default" w:ascii="Calibri" w:hAnsi="Calibri" w:cs="Calibri"/>
        </w:rPr>
      </w:pPr>
      <w:bookmarkStart w:id="149" w:name="_Toc17463"/>
      <w:r>
        <w:rPr>
          <w:rFonts w:hint="default" w:ascii="Calibri" w:hAnsi="Calibri" w:cs="Calibri"/>
        </w:rPr>
        <w:t>ПРИЛОГ A — ТЕХНИЧКЕ РЕФЕРЕНЦЕ</w:t>
      </w:r>
      <w:bookmarkEnd w:id="149"/>
    </w:p>
    <w:p w14:paraId="6EAD586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Node.js release schedule: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"https://nodejs.org/en/about/previous-releases"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563C1"/>
          <w:u w:val="single"/>
        </w:rPr>
        <w:t>https://nodejs.org/en/about/previous-releases</w:t>
      </w:r>
      <w:r>
        <w:rPr>
          <w:rFonts w:hint="default" w:ascii="Calibri" w:hAnsi="Calibri" w:cs="Calibri"/>
          <w:color w:val="0563C1"/>
          <w:u w:val="single"/>
        </w:rPr>
        <w:fldChar w:fldCharType="end"/>
      </w:r>
    </w:p>
    <w:p w14:paraId="4FF4BA8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Firebase Cloud Functions — Get started: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"https://firebase.google.com/docs/functions/get-started"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563C1"/>
          <w:u w:val="single"/>
        </w:rPr>
        <w:t>https://firebase.google.com/docs/functions/get-started</w:t>
      </w:r>
      <w:r>
        <w:rPr>
          <w:rFonts w:hint="default" w:ascii="Calibri" w:hAnsi="Calibri" w:cs="Calibri"/>
          <w:color w:val="0563C1"/>
          <w:u w:val="single"/>
        </w:rPr>
        <w:fldChar w:fldCharType="end"/>
      </w:r>
    </w:p>
    <w:p w14:paraId="3F83643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Firebase Authentication — Password auth: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"https://firebase.google.com/docs/auth/android/password-auth"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563C1"/>
          <w:u w:val="single"/>
        </w:rPr>
        <w:t>https://firebase.google.com/docs/auth/android/password-auth</w:t>
      </w:r>
      <w:r>
        <w:rPr>
          <w:rFonts w:hint="default" w:ascii="Calibri" w:hAnsi="Calibri" w:cs="Calibri"/>
          <w:color w:val="0563C1"/>
          <w:u w:val="single"/>
        </w:rPr>
        <w:fldChar w:fldCharType="end"/>
      </w:r>
    </w:p>
    <w:p w14:paraId="65411A4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Firebase Cloud Messaging — registration management: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"https://firebase.google.com/docs/cloud-messaging/manage-tokens"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563C1"/>
          <w:u w:val="single"/>
        </w:rPr>
        <w:t>https://firebase.google.com/docs/cloud-messaging/manage-tokens</w:t>
      </w:r>
      <w:r>
        <w:rPr>
          <w:rFonts w:hint="default" w:ascii="Calibri" w:hAnsi="Calibri" w:cs="Calibri"/>
          <w:color w:val="0563C1"/>
          <w:u w:val="single"/>
        </w:rPr>
        <w:fldChar w:fldCharType="end"/>
      </w:r>
    </w:p>
    <w:p w14:paraId="26707481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Firebase Admin Node release notes: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"https://firebase.google.com/support/release-notes/admin/node"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563C1"/>
          <w:u w:val="single"/>
        </w:rPr>
        <w:t>https://firebase.google.com/support/release-notes/admin/node</w:t>
      </w:r>
      <w:r>
        <w:rPr>
          <w:rFonts w:hint="default" w:ascii="Calibri" w:hAnsi="Calibri" w:cs="Calibri"/>
          <w:color w:val="0563C1"/>
          <w:u w:val="single"/>
        </w:rPr>
        <w:fldChar w:fldCharType="end"/>
      </w:r>
    </w:p>
    <w:p w14:paraId="390F0645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Cloud Firestore Security Rules — fields: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"https://firebase.google.com/docs/firestore/security/rules-fields"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563C1"/>
          <w:u w:val="single"/>
        </w:rPr>
        <w:t>https://firebase.google.com/docs/firestore/security/rules-fields</w:t>
      </w:r>
      <w:r>
        <w:rPr>
          <w:rFonts w:hint="default" w:ascii="Calibri" w:hAnsi="Calibri" w:cs="Calibri"/>
          <w:color w:val="0563C1"/>
          <w:u w:val="single"/>
        </w:rPr>
        <w:fldChar w:fldCharType="end"/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191" w:right="1247" w:bottom="1134" w:left="1417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">
    <w:altName w:val="Noto Serif Con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Mono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Noto Sans Arabic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Noto Serif Cond">
    <w:panose1 w:val="02020506060505020204"/>
    <w:charset w:val="00"/>
    <w:family w:val="auto"/>
    <w:pitch w:val="default"/>
    <w:sig w:usb0="E00002FF" w:usb1="4000001F" w:usb2="08000029" w:usb3="00100000" w:csb0="00000000" w:csb1="00000000"/>
  </w:font>
  <w:font w:name="Noto Sans Arabic UI">
    <w:panose1 w:val="020B0502040504020204"/>
    <w:charset w:val="00"/>
    <w:family w:val="auto"/>
    <w:pitch w:val="default"/>
    <w:sig w:usb0="80002043" w:usb1="80002000" w:usb2="00000008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C8EE3">
    <w:pPr>
      <w:pStyle w:val="18"/>
      <w:jc w:val="center"/>
    </w:pPr>
    <w:r>
      <w:rPr>
        <w:rFonts w:ascii="Noto Sans" w:hAnsi="Noto Sans"/>
        <w:color w:val="646464"/>
        <w:sz w:val="16"/>
      </w:rPr>
      <w:fldChar w:fldCharType="begin"/>
    </w:r>
    <w:r>
      <w:rPr>
        <w:rFonts w:ascii="Noto Sans" w:hAnsi="Noto Sans"/>
        <w:color w:val="646464"/>
        <w:sz w:val="16"/>
      </w:rPr>
      <w:instrText xml:space="preserve"> PAGE </w:instrText>
    </w:r>
    <w:r>
      <w:rPr>
        <w:rFonts w:ascii="Noto Sans" w:hAnsi="Noto Sans"/>
        <w:color w:val="646464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43C1B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45613">
    <w:pPr>
      <w:pStyle w:val="19"/>
      <w:jc w:val="right"/>
    </w:pPr>
    <w:r>
      <w:rPr>
        <w:rFonts w:ascii="Noto Sans" w:hAnsi="Noto Sans"/>
        <w:color w:val="646464"/>
        <w:sz w:val="16"/>
      </w:rPr>
      <w:t>FuelPoints — Software Requirements Specification (SRS) 3.1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9572F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C5A6748"/>
    <w:multiLevelType w:val="singleLevel"/>
    <w:tmpl w:val="3C5A6748"/>
    <w:lvl w:ilvl="0" w:tentative="0">
      <w:start w:val="15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D725C"/>
    <w:rsid w:val="1428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  <w:jc w:val="both"/>
    </w:pPr>
    <w:rPr>
      <w:rFonts w:ascii="Noto Serif" w:hAnsi="Noto Serif" w:eastAsia="Noto Serif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506784"/>
      <w:spacing w:val="15"/>
      <w:sz w:val="28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uiPriority w:val="0"/>
    <w:pPr>
      <w:shd w:val="clear" w:fill="F3F5F7"/>
      <w:spacing w:before="60" w:after="120" w:line="240" w:lineRule="auto"/>
      <w:ind w:left="283" w:right="283"/>
    </w:pPr>
    <w:rPr>
      <w:rFonts w:ascii="Liberation Mono" w:hAnsi="Liberation Mono" w:eastAsiaTheme="minorEastAsia" w:cstheme="minorBidi"/>
      <w:sz w:val="17"/>
      <w:szCs w:val="22"/>
      <w:lang w:val="en-US" w:eastAsia="en-US" w:bidi="ar-SA"/>
    </w:rPr>
  </w:style>
  <w:style w:type="paragraph" w:customStyle="1" w:styleId="167">
    <w:name w:val="TOC Title"/>
    <w:uiPriority w:val="0"/>
    <w:pPr>
      <w:spacing w:after="200" w:line="276" w:lineRule="auto"/>
    </w:pPr>
    <w:rPr>
      <w:rFonts w:ascii="Noto Sans" w:hAnsi="Noto Sans" w:eastAsiaTheme="minorEastAsia" w:cstheme="minorBidi"/>
      <w:b/>
      <w:color w:val="17365D"/>
      <w:sz w:val="3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4266</Words>
  <Characters>28920</Characters>
  <Lines>0</Lines>
  <Paragraphs>0</Paragraphs>
  <TotalTime>21</TotalTime>
  <ScaleCrop>false</ScaleCrop>
  <LinksUpToDate>false</LinksUpToDate>
  <CharactersWithSpaces>33118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Ана Спасојевић</dc:creator>
  <dc:description>generated by python-docx</dc:description>
  <cp:keywords>FuelPoints, SRS, loyalty, Firebase, Android, Node.js, Firestore</cp:keywords>
  <cp:lastModifiedBy>Dimitrije Cvokic</cp:lastModifiedBy>
  <dcterms:modified xsi:type="dcterms:W3CDTF">2026-10-02T08:25:01Z</dcterms:modified>
  <dc:subject>Implementation baseline for FuelPoints дипломски рад</dc:subject>
  <dc:title>FuelPoints — Software Requirements Specification (SRS) 3.1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eyJoZGlkIjoiMTU2NDBlNGY3MzQxNGIxYTVkN2NkZTRjOWM2YjM4YTgiLCJ1c2VySWQiOiIzNzI4MzMwNTcwOTc2In0=</vt:lpwstr>
  </property>
  <property fmtid="{D5CDD505-2E9C-101B-9397-08002B2CF9AE}" pid="3" name="KSOProductBuildVer">
    <vt:lpwstr>1033-12.1.0.28485</vt:lpwstr>
  </property>
  <property fmtid="{D5CDD505-2E9C-101B-9397-08002B2CF9AE}" pid="4" name="ICV">
    <vt:lpwstr>926FEC90309249A1B52D967B741DA5BA_12</vt:lpwstr>
  </property>
</Properties>
</file>